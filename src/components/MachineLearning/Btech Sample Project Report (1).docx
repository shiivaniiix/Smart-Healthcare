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109" w:rsidRDefault="002B3A9C">
      <w:pPr>
        <w:spacing w:before="131"/>
        <w:ind w:left="246" w:right="268"/>
        <w:jc w:val="center"/>
        <w:rPr>
          <w:b/>
          <w:spacing w:val="-1"/>
          <w:sz w:val="32"/>
        </w:rPr>
      </w:pPr>
      <w:r w:rsidRPr="0019241E">
        <w:rPr>
          <w:b/>
          <w:sz w:val="32"/>
        </w:rPr>
        <w:t>A</w:t>
      </w:r>
      <w:r w:rsidRPr="0019241E">
        <w:rPr>
          <w:b/>
          <w:spacing w:val="-1"/>
          <w:sz w:val="32"/>
        </w:rPr>
        <w:t xml:space="preserve"> </w:t>
      </w:r>
      <w:r w:rsidR="00EA7109">
        <w:rPr>
          <w:b/>
          <w:sz w:val="32"/>
        </w:rPr>
        <w:t>PROJECT</w:t>
      </w:r>
      <w:r w:rsidRPr="0019241E">
        <w:rPr>
          <w:b/>
          <w:spacing w:val="-4"/>
          <w:sz w:val="32"/>
        </w:rPr>
        <w:t xml:space="preserve"> </w:t>
      </w:r>
      <w:r w:rsidRPr="0019241E">
        <w:rPr>
          <w:b/>
          <w:sz w:val="32"/>
        </w:rPr>
        <w:t>REPORT</w:t>
      </w:r>
      <w:r w:rsidRPr="0019241E">
        <w:rPr>
          <w:b/>
          <w:spacing w:val="-1"/>
          <w:sz w:val="32"/>
        </w:rPr>
        <w:t xml:space="preserve"> </w:t>
      </w:r>
    </w:p>
    <w:p w:rsidR="00540E76" w:rsidRPr="0019241E" w:rsidRDefault="002B3A9C">
      <w:pPr>
        <w:spacing w:before="131"/>
        <w:ind w:left="246" w:right="268"/>
        <w:jc w:val="center"/>
        <w:rPr>
          <w:b/>
          <w:sz w:val="32"/>
        </w:rPr>
      </w:pPr>
      <w:r w:rsidRPr="0019241E">
        <w:rPr>
          <w:b/>
          <w:sz w:val="32"/>
        </w:rPr>
        <w:t>ON</w:t>
      </w:r>
    </w:p>
    <w:p w:rsidR="00540E76" w:rsidRPr="0019241E" w:rsidRDefault="00540E76">
      <w:pPr>
        <w:pStyle w:val="BodyText"/>
        <w:spacing w:before="10"/>
        <w:rPr>
          <w:b/>
          <w:sz w:val="28"/>
        </w:rPr>
      </w:pPr>
    </w:p>
    <w:p w:rsidR="00540E76" w:rsidRPr="00CD194C" w:rsidRDefault="002B3A9C" w:rsidP="00CD194C">
      <w:pPr>
        <w:pStyle w:val="Heading1"/>
        <w:ind w:left="0" w:right="308" w:firstLineChars="100" w:firstLine="361"/>
        <w:rPr>
          <w:sz w:val="36"/>
          <w:szCs w:val="36"/>
        </w:rPr>
      </w:pPr>
      <w:r w:rsidRPr="00CD194C">
        <w:rPr>
          <w:sz w:val="36"/>
          <w:szCs w:val="36"/>
        </w:rPr>
        <w:t>DRONE</w:t>
      </w:r>
      <w:r w:rsidRPr="00CD194C">
        <w:rPr>
          <w:spacing w:val="-1"/>
          <w:sz w:val="36"/>
          <w:szCs w:val="36"/>
        </w:rPr>
        <w:t xml:space="preserve"> </w:t>
      </w:r>
      <w:r w:rsidRPr="00CD194C">
        <w:rPr>
          <w:sz w:val="36"/>
          <w:szCs w:val="36"/>
        </w:rPr>
        <w:t>ROUTING</w:t>
      </w:r>
      <w:r w:rsidRPr="00CD194C">
        <w:rPr>
          <w:spacing w:val="-1"/>
          <w:sz w:val="36"/>
          <w:szCs w:val="36"/>
        </w:rPr>
        <w:t xml:space="preserve"> </w:t>
      </w:r>
      <w:r w:rsidRPr="00CD194C">
        <w:rPr>
          <w:sz w:val="36"/>
          <w:szCs w:val="36"/>
        </w:rPr>
        <w:t>SYSTEM</w:t>
      </w:r>
      <w:r w:rsidRPr="00CD194C">
        <w:rPr>
          <w:spacing w:val="-5"/>
          <w:sz w:val="36"/>
          <w:szCs w:val="36"/>
        </w:rPr>
        <w:t xml:space="preserve"> </w:t>
      </w:r>
      <w:r w:rsidRPr="00CD194C">
        <w:rPr>
          <w:sz w:val="36"/>
          <w:szCs w:val="36"/>
        </w:rPr>
        <w:t>FOR</w:t>
      </w:r>
      <w:r w:rsidRPr="00CD194C">
        <w:rPr>
          <w:spacing w:val="-7"/>
          <w:sz w:val="36"/>
          <w:szCs w:val="36"/>
        </w:rPr>
        <w:t xml:space="preserve"> </w:t>
      </w:r>
      <w:r w:rsidRPr="00CD194C">
        <w:rPr>
          <w:sz w:val="36"/>
          <w:szCs w:val="36"/>
        </w:rPr>
        <w:t>DELIVERY</w:t>
      </w:r>
      <w:r w:rsidRPr="00CD194C">
        <w:rPr>
          <w:spacing w:val="-3"/>
          <w:sz w:val="36"/>
          <w:szCs w:val="36"/>
        </w:rPr>
        <w:t xml:space="preserve"> </w:t>
      </w:r>
      <w:r w:rsidRPr="00CD194C">
        <w:rPr>
          <w:sz w:val="36"/>
          <w:szCs w:val="36"/>
        </w:rPr>
        <w:t>MANAGEMENT</w:t>
      </w:r>
    </w:p>
    <w:p w:rsidR="00540E76" w:rsidRPr="0019241E" w:rsidRDefault="00540E76">
      <w:pPr>
        <w:pStyle w:val="BodyText"/>
        <w:rPr>
          <w:b/>
          <w:sz w:val="32"/>
          <w:szCs w:val="21"/>
        </w:rPr>
      </w:pPr>
    </w:p>
    <w:p w:rsidR="00540E76" w:rsidRDefault="00540E76">
      <w:pPr>
        <w:pStyle w:val="BodyText"/>
        <w:spacing w:before="4"/>
        <w:jc w:val="center"/>
        <w:rPr>
          <w:b/>
          <w:sz w:val="38"/>
        </w:rPr>
      </w:pPr>
    </w:p>
    <w:p w:rsidR="00540E76" w:rsidRPr="009E4587" w:rsidRDefault="002B3A9C">
      <w:pPr>
        <w:pStyle w:val="BodyText"/>
        <w:ind w:left="1136" w:right="1156"/>
        <w:jc w:val="center"/>
      </w:pPr>
      <w:r w:rsidRPr="009E4587">
        <w:t>SUBMITTED</w:t>
      </w:r>
      <w:r w:rsidRPr="009E4587">
        <w:rPr>
          <w:spacing w:val="-1"/>
        </w:rPr>
        <w:t xml:space="preserve"> </w:t>
      </w:r>
      <w:r w:rsidRPr="009E4587">
        <w:t>TO</w:t>
      </w:r>
      <w:r w:rsidRPr="009E4587">
        <w:rPr>
          <w:spacing w:val="-3"/>
        </w:rPr>
        <w:t xml:space="preserve"> </w:t>
      </w:r>
      <w:r w:rsidRPr="009E4587">
        <w:t xml:space="preserve">AN AUTONOMOUS INSTITUTE, AFFILIATED </w:t>
      </w:r>
      <w:r w:rsidR="00A004F7" w:rsidRPr="009E4587">
        <w:t xml:space="preserve">TO </w:t>
      </w:r>
      <w:r w:rsidRPr="009E4587">
        <w:t>SAVITRIBAI</w:t>
      </w:r>
      <w:r w:rsidRPr="009E4587">
        <w:rPr>
          <w:spacing w:val="-2"/>
        </w:rPr>
        <w:t xml:space="preserve"> </w:t>
      </w:r>
      <w:r w:rsidRPr="009E4587">
        <w:t>PHULE</w:t>
      </w:r>
      <w:r w:rsidRPr="009E4587">
        <w:rPr>
          <w:spacing w:val="-4"/>
        </w:rPr>
        <w:t xml:space="preserve"> </w:t>
      </w:r>
      <w:r w:rsidRPr="009E4587">
        <w:t>PUNE</w:t>
      </w:r>
      <w:r w:rsidRPr="009E4587">
        <w:rPr>
          <w:spacing w:val="-3"/>
        </w:rPr>
        <w:t xml:space="preserve"> </w:t>
      </w:r>
      <w:r w:rsidRPr="009E4587">
        <w:t>UNIVERSITY,</w:t>
      </w:r>
      <w:r w:rsidRPr="009E4587">
        <w:rPr>
          <w:spacing w:val="-2"/>
        </w:rPr>
        <w:t xml:space="preserve"> </w:t>
      </w:r>
      <w:r w:rsidRPr="009E4587">
        <w:t>PUNE IN THE</w:t>
      </w:r>
      <w:r w:rsidRPr="009E4587">
        <w:rPr>
          <w:spacing w:val="-2"/>
        </w:rPr>
        <w:t xml:space="preserve"> </w:t>
      </w:r>
      <w:r w:rsidRPr="009E4587">
        <w:t>PARTIAL</w:t>
      </w:r>
      <w:r w:rsidRPr="009E4587">
        <w:rPr>
          <w:spacing w:val="-3"/>
        </w:rPr>
        <w:t xml:space="preserve"> </w:t>
      </w:r>
      <w:r w:rsidRPr="009E4587">
        <w:t>FULFILLMENT</w:t>
      </w:r>
      <w:r w:rsidRPr="009E4587">
        <w:rPr>
          <w:spacing w:val="-2"/>
        </w:rPr>
        <w:t xml:space="preserve"> </w:t>
      </w:r>
      <w:r w:rsidRPr="009E4587">
        <w:t>OF</w:t>
      </w:r>
      <w:r w:rsidRPr="009E4587">
        <w:rPr>
          <w:spacing w:val="-4"/>
        </w:rPr>
        <w:t xml:space="preserve"> </w:t>
      </w:r>
      <w:r w:rsidRPr="009E4587">
        <w:t>THE</w:t>
      </w:r>
      <w:r w:rsidRPr="009E4587">
        <w:rPr>
          <w:spacing w:val="-3"/>
        </w:rPr>
        <w:t xml:space="preserve"> </w:t>
      </w:r>
      <w:r w:rsidRPr="009E4587">
        <w:t>REQUIREMENTS</w:t>
      </w:r>
    </w:p>
    <w:p w:rsidR="00540E76" w:rsidRDefault="002B3A9C">
      <w:pPr>
        <w:pStyle w:val="BodyText"/>
        <w:spacing w:line="482" w:lineRule="auto"/>
        <w:ind w:left="2942" w:right="2962"/>
        <w:jc w:val="center"/>
        <w:rPr>
          <w:spacing w:val="-5"/>
        </w:rPr>
      </w:pPr>
      <w:r w:rsidRPr="009E4587">
        <w:t>FOR</w:t>
      </w:r>
      <w:r w:rsidRPr="009E4587">
        <w:rPr>
          <w:spacing w:val="-2"/>
        </w:rPr>
        <w:t xml:space="preserve"> </w:t>
      </w:r>
      <w:r w:rsidRPr="009E4587">
        <w:t>THE</w:t>
      </w:r>
      <w:r w:rsidRPr="009E4587">
        <w:rPr>
          <w:spacing w:val="-3"/>
        </w:rPr>
        <w:t xml:space="preserve"> </w:t>
      </w:r>
      <w:r w:rsidRPr="009E4587">
        <w:t>AWARD</w:t>
      </w:r>
      <w:r w:rsidRPr="009E4587">
        <w:rPr>
          <w:spacing w:val="-1"/>
        </w:rPr>
        <w:t xml:space="preserve"> </w:t>
      </w:r>
      <w:r w:rsidRPr="009E4587">
        <w:t>OF</w:t>
      </w:r>
      <w:r w:rsidRPr="009E4587">
        <w:rPr>
          <w:spacing w:val="-5"/>
        </w:rPr>
        <w:t xml:space="preserve"> </w:t>
      </w:r>
      <w:r w:rsidRPr="009E4587">
        <w:t>THE</w:t>
      </w:r>
      <w:r w:rsidRPr="009E4587">
        <w:rPr>
          <w:spacing w:val="-4"/>
        </w:rPr>
        <w:t xml:space="preserve"> </w:t>
      </w:r>
      <w:r w:rsidRPr="009E4587">
        <w:t>DEGREE</w:t>
      </w:r>
      <w:r>
        <w:rPr>
          <w:spacing w:val="-57"/>
        </w:rPr>
        <w:t xml:space="preserve"> </w:t>
      </w:r>
      <w:r>
        <w:t>OF</w:t>
      </w:r>
    </w:p>
    <w:p w:rsidR="0019241E" w:rsidRDefault="002B3A9C" w:rsidP="0019241E">
      <w:pPr>
        <w:pStyle w:val="BodyText"/>
        <w:ind w:left="1136" w:right="1156"/>
        <w:jc w:val="center"/>
        <w:rPr>
          <w:b/>
          <w:sz w:val="32"/>
        </w:rPr>
      </w:pPr>
      <w:r w:rsidRPr="0019241E">
        <w:rPr>
          <w:b/>
          <w:sz w:val="32"/>
        </w:rPr>
        <w:t xml:space="preserve">BACHELOR OF TECHNOLOGY      </w:t>
      </w:r>
    </w:p>
    <w:p w:rsidR="00540E76" w:rsidRPr="0019241E" w:rsidRDefault="002B3A9C" w:rsidP="0019241E">
      <w:pPr>
        <w:pStyle w:val="BodyText"/>
        <w:ind w:left="1136" w:right="1156"/>
        <w:jc w:val="center"/>
        <w:rPr>
          <w:b/>
          <w:sz w:val="32"/>
        </w:rPr>
      </w:pPr>
      <w:r w:rsidRPr="0019241E">
        <w:rPr>
          <w:b/>
          <w:sz w:val="32"/>
        </w:rPr>
        <w:t>(</w:t>
      </w:r>
      <w:r w:rsidR="0009391D">
        <w:rPr>
          <w:b/>
          <w:sz w:val="32"/>
        </w:rPr>
        <w:t>COMPUTER ENGINEERING</w:t>
      </w:r>
      <w:r w:rsidRPr="0019241E">
        <w:rPr>
          <w:b/>
          <w:sz w:val="32"/>
        </w:rPr>
        <w:t>)</w:t>
      </w:r>
    </w:p>
    <w:p w:rsidR="00540E76" w:rsidRDefault="00540E76">
      <w:pPr>
        <w:pStyle w:val="BodyText"/>
        <w:spacing w:before="5"/>
        <w:jc w:val="center"/>
        <w:rPr>
          <w:b/>
          <w:sz w:val="44"/>
        </w:rPr>
      </w:pPr>
    </w:p>
    <w:p w:rsidR="00540E76" w:rsidRDefault="002B3A9C">
      <w:pPr>
        <w:pStyle w:val="Heading2"/>
        <w:ind w:right="262"/>
        <w:jc w:val="center"/>
      </w:pPr>
      <w:bookmarkStart w:id="0" w:name="SUBMITTED_BY"/>
      <w:bookmarkEnd w:id="0"/>
      <w:r>
        <w:t>SUBMITTED</w:t>
      </w:r>
      <w:r>
        <w:rPr>
          <w:spacing w:val="1"/>
        </w:rPr>
        <w:t xml:space="preserve"> </w:t>
      </w:r>
      <w:r>
        <w:t>BY</w:t>
      </w:r>
    </w:p>
    <w:p w:rsidR="00540E76" w:rsidRDefault="00540E76">
      <w:pPr>
        <w:pStyle w:val="BodyText"/>
        <w:spacing w:before="1"/>
        <w:rPr>
          <w:b/>
          <w:sz w:val="29"/>
        </w:rPr>
      </w:pPr>
    </w:p>
    <w:p w:rsidR="004B1F52" w:rsidRDefault="0009391D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OM KHADE</w:t>
      </w:r>
      <w:r>
        <w:tab/>
        <w:t>Roll No</w:t>
      </w:r>
      <w:r w:rsidR="004B1F52">
        <w:t>:</w:t>
      </w:r>
      <w:r>
        <w:t xml:space="preserve"> </w:t>
      </w:r>
      <w:r w:rsidR="004B1F52">
        <w:t>20</w:t>
      </w:r>
    </w:p>
    <w:p w:rsidR="004B1F52" w:rsidRDefault="002B3A9C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ISHWARI</w:t>
      </w:r>
      <w:r>
        <w:rPr>
          <w:spacing w:val="-1"/>
        </w:rPr>
        <w:t xml:space="preserve"> </w:t>
      </w:r>
      <w:r w:rsidR="004B1F52">
        <w:t>GUNDAWAR</w:t>
      </w:r>
      <w:r w:rsidR="004B1F52">
        <w:tab/>
        <w:t>Roll No: 21</w:t>
      </w:r>
    </w:p>
    <w:p w:rsidR="004B1F52" w:rsidRDefault="002B3A9C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SAMARTH</w:t>
      </w:r>
      <w:r>
        <w:rPr>
          <w:spacing w:val="-1"/>
        </w:rPr>
        <w:t xml:space="preserve"> </w:t>
      </w:r>
      <w:r w:rsidR="004B1F52">
        <w:t>CHAVAN</w:t>
      </w:r>
      <w:r w:rsidR="004B1F52">
        <w:tab/>
        <w:t>Roll No: 22</w:t>
      </w:r>
    </w:p>
    <w:p w:rsidR="00540E76" w:rsidRDefault="002B3A9C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BHUSHAN</w:t>
      </w:r>
      <w:r>
        <w:rPr>
          <w:spacing w:val="-1"/>
        </w:rPr>
        <w:t xml:space="preserve"> </w:t>
      </w:r>
      <w:r>
        <w:t>KAKADE</w:t>
      </w:r>
      <w:r>
        <w:tab/>
      </w:r>
      <w:r w:rsidR="004B1F52">
        <w:t>Roll No</w:t>
      </w:r>
      <w:r>
        <w:t>:</w:t>
      </w:r>
      <w:r>
        <w:rPr>
          <w:spacing w:val="-7"/>
        </w:rPr>
        <w:t xml:space="preserve"> </w:t>
      </w:r>
      <w:r w:rsidR="004B1F52">
        <w:t>23</w:t>
      </w:r>
    </w:p>
    <w:p w:rsidR="00540E76" w:rsidRDefault="00540E76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0016" behindDoc="0" locked="0" layoutInCell="1" allowOverlap="1" wp14:anchorId="69D3F453" wp14:editId="035101C7">
            <wp:simplePos x="0" y="0"/>
            <wp:positionH relativeFrom="column">
              <wp:posOffset>1397000</wp:posOffset>
            </wp:positionH>
            <wp:positionV relativeFrom="paragraph">
              <wp:posOffset>19050</wp:posOffset>
            </wp:positionV>
            <wp:extent cx="3124200" cy="1047115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1F52" w:rsidRDefault="004B1F52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</w:p>
    <w:p w:rsidR="004B1F52" w:rsidRDefault="004B1F52">
      <w:pPr>
        <w:pStyle w:val="BodyText"/>
        <w:spacing w:before="4"/>
        <w:rPr>
          <w:sz w:val="20"/>
        </w:rPr>
      </w:pPr>
    </w:p>
    <w:p w:rsidR="00540E76" w:rsidRPr="0019241E" w:rsidRDefault="00540E76" w:rsidP="0019241E">
      <w:pPr>
        <w:pStyle w:val="BodyText"/>
        <w:ind w:left="1136" w:right="1156"/>
        <w:jc w:val="center"/>
        <w:rPr>
          <w:b/>
          <w:sz w:val="32"/>
        </w:rPr>
      </w:pPr>
    </w:p>
    <w:p w:rsidR="00540E76" w:rsidRPr="0019241E" w:rsidRDefault="002B3A9C" w:rsidP="0019241E">
      <w:pPr>
        <w:pStyle w:val="BodyText"/>
        <w:ind w:left="1136" w:right="1156"/>
        <w:jc w:val="center"/>
        <w:rPr>
          <w:b/>
          <w:sz w:val="32"/>
        </w:rPr>
      </w:pPr>
      <w:bookmarkStart w:id="1" w:name="DEPARTMENT_OF_COMPUTER_ENGINEERING"/>
      <w:bookmarkEnd w:id="1"/>
      <w:r w:rsidRPr="0019241E">
        <w:rPr>
          <w:b/>
          <w:sz w:val="32"/>
        </w:rPr>
        <w:t xml:space="preserve">DEPARTMENT OF </w:t>
      </w:r>
      <w:r w:rsidR="0009391D">
        <w:rPr>
          <w:b/>
          <w:sz w:val="32"/>
        </w:rPr>
        <w:t>COMPUTER ENGINEERING</w:t>
      </w:r>
    </w:p>
    <w:p w:rsidR="00540E76" w:rsidRDefault="00540E76">
      <w:pPr>
        <w:pStyle w:val="BodyText"/>
        <w:rPr>
          <w:b/>
          <w:sz w:val="34"/>
        </w:rPr>
      </w:pPr>
    </w:p>
    <w:p w:rsidR="00540E76" w:rsidRPr="004B1F52" w:rsidRDefault="002B3A9C" w:rsidP="0019241E">
      <w:pPr>
        <w:pStyle w:val="BodyText"/>
        <w:ind w:left="1136" w:right="1156"/>
        <w:jc w:val="center"/>
        <w:rPr>
          <w:b/>
        </w:rPr>
      </w:pPr>
      <w:bookmarkStart w:id="2" w:name="G_H_RAISONI_INSTITUTE_OF_ENGINEERING_AND"/>
      <w:bookmarkEnd w:id="2"/>
      <w:r w:rsidRPr="004B1F52">
        <w:rPr>
          <w:b/>
        </w:rPr>
        <w:t>G H RAISONI COLLEGE OF ENGINEERING AND MANAGEMENT</w:t>
      </w:r>
    </w:p>
    <w:p w:rsidR="00540E76" w:rsidRPr="004B1F52" w:rsidRDefault="002B3A9C" w:rsidP="0019241E">
      <w:pPr>
        <w:pStyle w:val="BodyText"/>
        <w:ind w:left="1136" w:right="1156"/>
        <w:jc w:val="center"/>
        <w:rPr>
          <w:b/>
        </w:rPr>
      </w:pPr>
      <w:r w:rsidRPr="004B1F52">
        <w:rPr>
          <w:b/>
        </w:rPr>
        <w:t>WAGHOLI, PUNE 412207</w:t>
      </w:r>
    </w:p>
    <w:p w:rsidR="00540E76" w:rsidRPr="004B1F52" w:rsidRDefault="00540E76" w:rsidP="0019241E">
      <w:pPr>
        <w:pStyle w:val="BodyText"/>
        <w:ind w:left="1136" w:right="1156"/>
        <w:jc w:val="center"/>
        <w:rPr>
          <w:b/>
        </w:rPr>
      </w:pPr>
      <w:bookmarkStart w:id="3" w:name="_Hlk148364105"/>
    </w:p>
    <w:bookmarkEnd w:id="3"/>
    <w:p w:rsidR="00540E76" w:rsidRPr="004B1F52" w:rsidRDefault="00540E76">
      <w:pPr>
        <w:pStyle w:val="BodyText"/>
        <w:ind w:left="246" w:right="266"/>
        <w:jc w:val="center"/>
        <w:rPr>
          <w:b/>
        </w:rPr>
      </w:pPr>
    </w:p>
    <w:p w:rsidR="00540E76" w:rsidRDefault="004B1F52" w:rsidP="0019241E">
      <w:pPr>
        <w:pStyle w:val="BodyText"/>
        <w:ind w:left="1136" w:right="1156"/>
        <w:jc w:val="center"/>
        <w:rPr>
          <w:b/>
        </w:rPr>
      </w:pPr>
      <w:bookmarkStart w:id="4" w:name="2022-23"/>
      <w:bookmarkStart w:id="5" w:name="SAVITRIBAI_PHULE_PUNE_UNIVERSITY"/>
      <w:bookmarkEnd w:id="4"/>
      <w:bookmarkEnd w:id="5"/>
      <w:r w:rsidRPr="004B1F52">
        <w:rPr>
          <w:b/>
        </w:rPr>
        <w:t>2024-25</w:t>
      </w:r>
    </w:p>
    <w:p w:rsidR="006A0C8D" w:rsidRDefault="006A0C8D" w:rsidP="007A4CEB">
      <w:pPr>
        <w:pStyle w:val="BodyText"/>
        <w:ind w:left="1136" w:right="1156"/>
        <w:sectPr w:rsidR="006A0C8D" w:rsidSect="007A4CE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500" w:right="1140" w:bottom="280" w:left="13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lowerRoman"/>
          <w:cols w:space="720"/>
        </w:sectPr>
      </w:pPr>
    </w:p>
    <w:p w:rsidR="008765F1" w:rsidRDefault="004B1F52" w:rsidP="008765F1">
      <w:pPr>
        <w:pStyle w:val="BodyText"/>
        <w:ind w:left="3781"/>
        <w:rPr>
          <w:sz w:val="20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71040" behindDoc="0" locked="0" layoutInCell="1" allowOverlap="1" wp14:anchorId="5E72217C" wp14:editId="5B7B684A">
            <wp:simplePos x="0" y="0"/>
            <wp:positionH relativeFrom="column">
              <wp:posOffset>-247650</wp:posOffset>
            </wp:positionH>
            <wp:positionV relativeFrom="paragraph">
              <wp:posOffset>-752475</wp:posOffset>
            </wp:positionV>
            <wp:extent cx="6924675" cy="1503680"/>
            <wp:effectExtent l="0" t="0" r="9525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65F1" w:rsidRDefault="008765F1" w:rsidP="008765F1">
      <w:pPr>
        <w:spacing w:line="317" w:lineRule="exact"/>
        <w:ind w:left="246" w:right="259"/>
        <w:jc w:val="center"/>
        <w:rPr>
          <w:b/>
          <w:sz w:val="28"/>
        </w:rPr>
      </w:pPr>
    </w:p>
    <w:p w:rsidR="004B1F52" w:rsidRDefault="004B1F52" w:rsidP="008765F1">
      <w:pPr>
        <w:pStyle w:val="Heading1"/>
        <w:ind w:left="0" w:right="308" w:firstLineChars="100" w:firstLine="321"/>
        <w:rPr>
          <w:sz w:val="32"/>
          <w:szCs w:val="24"/>
        </w:rPr>
      </w:pPr>
    </w:p>
    <w:p w:rsidR="004B1F52" w:rsidRDefault="004B1F52" w:rsidP="008765F1">
      <w:pPr>
        <w:pStyle w:val="Heading1"/>
        <w:ind w:left="0" w:right="308" w:firstLineChars="100" w:firstLine="321"/>
        <w:rPr>
          <w:sz w:val="32"/>
          <w:szCs w:val="24"/>
        </w:rPr>
      </w:pPr>
    </w:p>
    <w:p w:rsidR="008765F1" w:rsidRPr="008765F1" w:rsidRDefault="008765F1" w:rsidP="008765F1">
      <w:pPr>
        <w:pStyle w:val="Heading1"/>
        <w:ind w:left="0" w:right="308" w:firstLineChars="100" w:firstLine="321"/>
        <w:rPr>
          <w:sz w:val="32"/>
          <w:szCs w:val="24"/>
        </w:rPr>
      </w:pPr>
      <w:r w:rsidRPr="008765F1">
        <w:rPr>
          <w:sz w:val="32"/>
          <w:szCs w:val="24"/>
        </w:rPr>
        <w:t>CERTIFICATE</w:t>
      </w:r>
    </w:p>
    <w:p w:rsidR="008765F1" w:rsidRPr="008765F1" w:rsidRDefault="008765F1" w:rsidP="008765F1">
      <w:pPr>
        <w:pStyle w:val="Heading1"/>
        <w:ind w:left="0" w:right="308" w:firstLineChars="100" w:firstLine="321"/>
        <w:rPr>
          <w:sz w:val="32"/>
          <w:szCs w:val="24"/>
        </w:rPr>
      </w:pPr>
    </w:p>
    <w:p w:rsidR="008765F1" w:rsidRPr="008765F1" w:rsidRDefault="008765F1" w:rsidP="004B1F52">
      <w:pPr>
        <w:pStyle w:val="Heading1"/>
        <w:ind w:left="0" w:right="308" w:firstLineChars="100" w:firstLine="320"/>
        <w:rPr>
          <w:b w:val="0"/>
          <w:sz w:val="32"/>
          <w:szCs w:val="24"/>
        </w:rPr>
      </w:pPr>
      <w:r w:rsidRPr="008765F1">
        <w:rPr>
          <w:b w:val="0"/>
          <w:sz w:val="32"/>
          <w:szCs w:val="24"/>
        </w:rPr>
        <w:t xml:space="preserve">This is to certify that the project </w:t>
      </w:r>
      <w:r w:rsidR="0009391D">
        <w:rPr>
          <w:b w:val="0"/>
          <w:sz w:val="32"/>
          <w:szCs w:val="24"/>
        </w:rPr>
        <w:t>report entitled</w:t>
      </w:r>
    </w:p>
    <w:p w:rsidR="008765F1" w:rsidRPr="008765F1" w:rsidRDefault="008765F1" w:rsidP="008765F1">
      <w:pPr>
        <w:pStyle w:val="Heading1"/>
        <w:ind w:left="0" w:right="308" w:firstLineChars="100" w:firstLine="321"/>
        <w:rPr>
          <w:sz w:val="32"/>
          <w:szCs w:val="24"/>
        </w:rPr>
      </w:pPr>
    </w:p>
    <w:p w:rsidR="008765F1" w:rsidRPr="004B356F" w:rsidRDefault="008765F1" w:rsidP="004B356F">
      <w:pPr>
        <w:pStyle w:val="Heading1"/>
        <w:ind w:left="0" w:right="308" w:firstLineChars="100" w:firstLine="281"/>
        <w:rPr>
          <w:szCs w:val="24"/>
        </w:rPr>
      </w:pPr>
      <w:r w:rsidRPr="004B356F">
        <w:rPr>
          <w:szCs w:val="24"/>
        </w:rPr>
        <w:t>DRONE ROUTING</w:t>
      </w:r>
      <w:r w:rsidR="004B1F52">
        <w:rPr>
          <w:szCs w:val="24"/>
        </w:rPr>
        <w:t xml:space="preserve"> SYSTEM FOR DELIVERY MANAGEMENT</w:t>
      </w:r>
    </w:p>
    <w:p w:rsidR="008765F1" w:rsidRPr="008765F1" w:rsidRDefault="008765F1" w:rsidP="008765F1">
      <w:pPr>
        <w:pStyle w:val="Heading1"/>
        <w:ind w:left="0" w:right="308" w:firstLineChars="100" w:firstLine="321"/>
        <w:rPr>
          <w:sz w:val="32"/>
          <w:szCs w:val="24"/>
        </w:rPr>
      </w:pPr>
    </w:p>
    <w:p w:rsidR="008765F1" w:rsidRPr="008765F1" w:rsidRDefault="008765F1" w:rsidP="008765F1">
      <w:pPr>
        <w:pStyle w:val="Heading1"/>
        <w:ind w:left="0" w:right="308" w:firstLineChars="100" w:firstLine="321"/>
        <w:rPr>
          <w:sz w:val="32"/>
          <w:szCs w:val="24"/>
        </w:rPr>
      </w:pPr>
      <w:r w:rsidRPr="008765F1">
        <w:rPr>
          <w:sz w:val="32"/>
          <w:szCs w:val="24"/>
        </w:rPr>
        <w:t>Submitted by</w:t>
      </w:r>
    </w:p>
    <w:p w:rsidR="008765F1" w:rsidRPr="00DF26AE" w:rsidRDefault="008765F1" w:rsidP="008765F1">
      <w:pPr>
        <w:pStyle w:val="BodyText"/>
        <w:ind w:left="1136" w:right="1156"/>
        <w:jc w:val="center"/>
        <w:rPr>
          <w:b/>
          <w:sz w:val="28"/>
        </w:rPr>
      </w:pPr>
    </w:p>
    <w:p w:rsidR="004B1F52" w:rsidRDefault="0009391D" w:rsidP="004B1F52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OM KHADE</w:t>
      </w:r>
      <w:r>
        <w:tab/>
        <w:t>Roll No</w:t>
      </w:r>
      <w:r w:rsidR="004B1F52">
        <w:t>:</w:t>
      </w:r>
      <w:r>
        <w:t xml:space="preserve"> </w:t>
      </w:r>
      <w:r w:rsidR="004B1F52">
        <w:t>20</w:t>
      </w:r>
    </w:p>
    <w:p w:rsidR="004B1F52" w:rsidRDefault="004B1F52" w:rsidP="004B1F52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ISHWARI</w:t>
      </w:r>
      <w:r>
        <w:rPr>
          <w:spacing w:val="-1"/>
        </w:rPr>
        <w:t xml:space="preserve"> </w:t>
      </w:r>
      <w:r>
        <w:t>GUNDAWAR</w:t>
      </w:r>
      <w:r>
        <w:tab/>
        <w:t>Roll No: 21</w:t>
      </w:r>
    </w:p>
    <w:p w:rsidR="004B1F52" w:rsidRDefault="004B1F52" w:rsidP="004B1F52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SAMARTH</w:t>
      </w:r>
      <w:r>
        <w:rPr>
          <w:spacing w:val="-1"/>
        </w:rPr>
        <w:t xml:space="preserve"> </w:t>
      </w:r>
      <w:r>
        <w:t>CHAVAN</w:t>
      </w:r>
      <w:r>
        <w:tab/>
        <w:t>Roll No: 22</w:t>
      </w:r>
    </w:p>
    <w:p w:rsidR="004B1F52" w:rsidRDefault="004B1F52" w:rsidP="004B1F52">
      <w:pPr>
        <w:pStyle w:val="BodyText"/>
        <w:tabs>
          <w:tab w:val="left" w:pos="5364"/>
          <w:tab w:val="left" w:pos="5397"/>
        </w:tabs>
        <w:ind w:left="2261" w:right="1825"/>
        <w:jc w:val="both"/>
      </w:pPr>
      <w:r>
        <w:t>BHUSHAN</w:t>
      </w:r>
      <w:r>
        <w:rPr>
          <w:spacing w:val="-1"/>
        </w:rPr>
        <w:t xml:space="preserve"> </w:t>
      </w:r>
      <w:r>
        <w:t>KAKADE</w:t>
      </w:r>
      <w:r>
        <w:tab/>
        <w:t>Roll No:</w:t>
      </w:r>
      <w:r>
        <w:rPr>
          <w:spacing w:val="-7"/>
        </w:rPr>
        <w:t xml:space="preserve"> </w:t>
      </w:r>
      <w:r>
        <w:t>23</w:t>
      </w:r>
    </w:p>
    <w:p w:rsidR="008765F1" w:rsidRDefault="008765F1" w:rsidP="008765F1">
      <w:pPr>
        <w:pStyle w:val="BodyText"/>
        <w:rPr>
          <w:sz w:val="26"/>
        </w:rPr>
      </w:pPr>
    </w:p>
    <w:p w:rsidR="008765F1" w:rsidRDefault="006574CC" w:rsidP="00F9354E">
      <w:pPr>
        <w:pStyle w:val="BodyText"/>
        <w:spacing w:line="360" w:lineRule="auto"/>
        <w:ind w:left="-450" w:right="690"/>
        <w:jc w:val="both"/>
      </w:pPr>
      <w:r>
        <w:t>are</w:t>
      </w:r>
      <w:r w:rsidR="008765F1">
        <w:t xml:space="preserve"> a bonafide student</w:t>
      </w:r>
      <w:r w:rsidR="005A79BF">
        <w:t>s</w:t>
      </w:r>
      <w:r w:rsidR="008765F1">
        <w:t xml:space="preserve"> of this institute and the work has been carried out by </w:t>
      </w:r>
      <w:r w:rsidR="005A79BF">
        <w:t xml:space="preserve">them </w:t>
      </w:r>
      <w:r w:rsidR="008765F1">
        <w:t>under the</w:t>
      </w:r>
      <w:r w:rsidR="008765F1">
        <w:rPr>
          <w:spacing w:val="1"/>
        </w:rPr>
        <w:t xml:space="preserve"> </w:t>
      </w:r>
      <w:r w:rsidR="008765F1">
        <w:t xml:space="preserve">supervision of </w:t>
      </w:r>
      <w:r>
        <w:t xml:space="preserve">  </w:t>
      </w:r>
      <w:r w:rsidR="005A79BF">
        <w:t xml:space="preserve">   </w:t>
      </w:r>
      <w:r>
        <w:rPr>
          <w:b/>
        </w:rPr>
        <w:t>( Guide Name )</w:t>
      </w:r>
      <w:r w:rsidR="008765F1">
        <w:rPr>
          <w:b/>
        </w:rPr>
        <w:t xml:space="preserve"> </w:t>
      </w:r>
      <w:r w:rsidR="008765F1">
        <w:t>and it is approved for the partial fulfillment of the requirement</w:t>
      </w:r>
      <w:r w:rsidR="008765F1">
        <w:rPr>
          <w:spacing w:val="1"/>
        </w:rPr>
        <w:t xml:space="preserve"> </w:t>
      </w:r>
      <w:r w:rsidR="0009391D">
        <w:t>of an autonomous institute, a</w:t>
      </w:r>
      <w:r w:rsidR="008765F1">
        <w:t xml:space="preserve">ffiliated to Savitribai Phule Pune University, for the award of the degree of </w:t>
      </w:r>
      <w:r w:rsidR="008765F1">
        <w:rPr>
          <w:b/>
        </w:rPr>
        <w:t>Bachelor of Technology</w:t>
      </w:r>
      <w:r w:rsidR="008765F1">
        <w:rPr>
          <w:b/>
          <w:spacing w:val="1"/>
        </w:rPr>
        <w:t xml:space="preserve"> </w:t>
      </w:r>
      <w:r w:rsidR="005A79BF">
        <w:rPr>
          <w:b/>
        </w:rPr>
        <w:t xml:space="preserve">in Artificial Intelligence </w:t>
      </w:r>
      <w:r w:rsidR="005A79BF" w:rsidRPr="005A79BF">
        <w:t>in the academic year 2024-25</w:t>
      </w:r>
      <w:r w:rsidR="008765F1" w:rsidRPr="006574CC">
        <w:rPr>
          <w:b/>
        </w:rPr>
        <w:t>.</w:t>
      </w:r>
    </w:p>
    <w:p w:rsidR="008765F1" w:rsidRDefault="008765F1" w:rsidP="008765F1">
      <w:pPr>
        <w:pStyle w:val="BodyText"/>
        <w:spacing w:line="360" w:lineRule="auto"/>
        <w:ind w:left="100" w:right="114"/>
        <w:jc w:val="both"/>
      </w:pPr>
    </w:p>
    <w:p w:rsidR="000B2377" w:rsidRDefault="000B2377" w:rsidP="008765F1">
      <w:pPr>
        <w:pStyle w:val="BodyText"/>
        <w:spacing w:line="360" w:lineRule="auto"/>
        <w:ind w:left="100" w:right="114"/>
        <w:jc w:val="both"/>
      </w:pPr>
    </w:p>
    <w:p w:rsidR="004B356F" w:rsidRPr="006A0C8D" w:rsidRDefault="004B356F" w:rsidP="006A0C8D">
      <w:pPr>
        <w:pStyle w:val="BodyText"/>
        <w:rPr>
          <w:b/>
          <w:bCs/>
          <w:sz w:val="26"/>
        </w:rPr>
      </w:pPr>
    </w:p>
    <w:p w:rsidR="008765F1" w:rsidRPr="006A0C8D" w:rsidRDefault="008765F1" w:rsidP="006A0C8D">
      <w:pPr>
        <w:pStyle w:val="BodyText"/>
        <w:rPr>
          <w:b/>
          <w:bCs/>
          <w:sz w:val="26"/>
        </w:rPr>
      </w:pPr>
      <w:r w:rsidRPr="006A0C8D">
        <w:rPr>
          <w:b/>
          <w:bCs/>
          <w:sz w:val="26"/>
        </w:rPr>
        <w:t xml:space="preserve">            (Guide Name)                                                                          </w:t>
      </w:r>
      <w:r w:rsidR="005A79BF">
        <w:rPr>
          <w:b/>
          <w:bCs/>
          <w:sz w:val="26"/>
        </w:rPr>
        <w:t>(Dr</w:t>
      </w:r>
      <w:r w:rsidR="002A5D83" w:rsidRPr="006A0C8D">
        <w:rPr>
          <w:b/>
          <w:bCs/>
          <w:sz w:val="26"/>
        </w:rPr>
        <w:t xml:space="preserve">. </w:t>
      </w:r>
      <w:r w:rsidR="0009391D">
        <w:rPr>
          <w:b/>
          <w:bCs/>
          <w:sz w:val="26"/>
        </w:rPr>
        <w:t>Simran Khiani</w:t>
      </w:r>
      <w:r w:rsidRPr="006A0C8D">
        <w:rPr>
          <w:b/>
          <w:bCs/>
          <w:sz w:val="26"/>
        </w:rPr>
        <w:t xml:space="preserve">)      </w:t>
      </w:r>
    </w:p>
    <w:p w:rsidR="008765F1" w:rsidRPr="006A0C8D" w:rsidRDefault="008765F1" w:rsidP="006A0C8D">
      <w:pPr>
        <w:pStyle w:val="BodyText"/>
        <w:rPr>
          <w:bCs/>
          <w:sz w:val="26"/>
        </w:rPr>
      </w:pPr>
      <w:r w:rsidRPr="006A0C8D">
        <w:rPr>
          <w:b/>
          <w:bCs/>
          <w:sz w:val="26"/>
        </w:rPr>
        <w:t xml:space="preserve">                    </w:t>
      </w:r>
      <w:r w:rsidRPr="006A0C8D">
        <w:rPr>
          <w:bCs/>
          <w:sz w:val="26"/>
        </w:rPr>
        <w:t>Guide                                                                                           H.O.D.</w:t>
      </w:r>
    </w:p>
    <w:p w:rsidR="008765F1" w:rsidRDefault="008765F1" w:rsidP="008765F1">
      <w:pPr>
        <w:pStyle w:val="BodyText"/>
        <w:rPr>
          <w:sz w:val="26"/>
        </w:rPr>
      </w:pPr>
    </w:p>
    <w:p w:rsidR="000B2377" w:rsidRDefault="000B2377" w:rsidP="008765F1">
      <w:pPr>
        <w:pStyle w:val="BodyText"/>
        <w:rPr>
          <w:sz w:val="26"/>
        </w:rPr>
      </w:pPr>
    </w:p>
    <w:p w:rsidR="008765F1" w:rsidRDefault="008765F1" w:rsidP="007A4CEB">
      <w:pPr>
        <w:pStyle w:val="BodyText"/>
        <w:jc w:val="center"/>
        <w:rPr>
          <w:sz w:val="26"/>
        </w:rPr>
      </w:pPr>
    </w:p>
    <w:p w:rsidR="008765F1" w:rsidRDefault="008765F1" w:rsidP="008765F1">
      <w:pPr>
        <w:pStyle w:val="BodyText"/>
        <w:rPr>
          <w:b/>
          <w:bCs/>
          <w:sz w:val="26"/>
        </w:rPr>
      </w:pPr>
      <w:r>
        <w:rPr>
          <w:sz w:val="26"/>
        </w:rPr>
        <w:t xml:space="preserve">  (</w:t>
      </w:r>
      <w:r w:rsidR="00D87F86">
        <w:rPr>
          <w:sz w:val="26"/>
        </w:rPr>
        <w:t>……………………….</w:t>
      </w:r>
      <w:r>
        <w:rPr>
          <w:b/>
          <w:bCs/>
          <w:sz w:val="26"/>
        </w:rPr>
        <w:t>)                                                                 (Dr. R. D. Kharadkar)</w:t>
      </w:r>
    </w:p>
    <w:p w:rsidR="008765F1" w:rsidRDefault="00D87F86" w:rsidP="008765F1">
      <w:pPr>
        <w:pStyle w:val="BodyText"/>
        <w:rPr>
          <w:sz w:val="26"/>
        </w:rPr>
      </w:pPr>
      <w:r>
        <w:rPr>
          <w:sz w:val="26"/>
        </w:rPr>
        <w:t xml:space="preserve">    </w:t>
      </w:r>
      <w:r>
        <w:rPr>
          <w:b/>
          <w:bCs/>
          <w:sz w:val="26"/>
        </w:rPr>
        <w:t>External Examiner</w:t>
      </w:r>
      <w:r w:rsidR="008765F1">
        <w:rPr>
          <w:sz w:val="26"/>
        </w:rPr>
        <w:t xml:space="preserve">                                                                          </w:t>
      </w:r>
      <w:r w:rsidR="007A4CEB">
        <w:rPr>
          <w:sz w:val="26"/>
        </w:rPr>
        <w:t xml:space="preserve"> </w:t>
      </w:r>
      <w:r w:rsidR="008765F1">
        <w:rPr>
          <w:sz w:val="26"/>
        </w:rPr>
        <w:t xml:space="preserve">    Director</w:t>
      </w:r>
    </w:p>
    <w:p w:rsidR="008765F1" w:rsidRDefault="008765F1" w:rsidP="008765F1">
      <w:pPr>
        <w:pStyle w:val="BodyText"/>
        <w:rPr>
          <w:sz w:val="26"/>
        </w:rPr>
      </w:pPr>
      <w:r>
        <w:rPr>
          <w:sz w:val="26"/>
        </w:rPr>
        <w:t xml:space="preserve">                                                                                                              GHRCEM, Pune </w:t>
      </w:r>
    </w:p>
    <w:p w:rsidR="004B356F" w:rsidRDefault="008765F1" w:rsidP="008765F1">
      <w:pPr>
        <w:pStyle w:val="BodyText"/>
        <w:rPr>
          <w:sz w:val="26"/>
        </w:rPr>
      </w:pPr>
      <w:r>
        <w:rPr>
          <w:sz w:val="26"/>
        </w:rPr>
        <w:t xml:space="preserve">  </w:t>
      </w:r>
    </w:p>
    <w:p w:rsidR="00886BFA" w:rsidRPr="008F3437" w:rsidRDefault="00886BFA" w:rsidP="00886BFA">
      <w:pPr>
        <w:pStyle w:val="BodyText"/>
        <w:rPr>
          <w:b/>
          <w:sz w:val="26"/>
        </w:rPr>
      </w:pPr>
      <w:r w:rsidRPr="008F3437">
        <w:rPr>
          <w:b/>
          <w:sz w:val="26"/>
        </w:rPr>
        <w:t>Date:</w:t>
      </w:r>
    </w:p>
    <w:p w:rsidR="00EA7109" w:rsidRDefault="008765F1" w:rsidP="008765F1">
      <w:pPr>
        <w:pStyle w:val="BodyText"/>
        <w:rPr>
          <w:sz w:val="26"/>
        </w:rPr>
      </w:pPr>
      <w:r w:rsidRPr="008F3437">
        <w:rPr>
          <w:b/>
          <w:sz w:val="26"/>
        </w:rPr>
        <w:t>Place:</w:t>
      </w:r>
      <w:r>
        <w:rPr>
          <w:sz w:val="26"/>
        </w:rPr>
        <w:t xml:space="preserve"> Pune                                                                                              </w:t>
      </w:r>
    </w:p>
    <w:p w:rsidR="00EA7109" w:rsidRDefault="00EA7109" w:rsidP="008765F1">
      <w:pPr>
        <w:pStyle w:val="BodyText"/>
        <w:rPr>
          <w:sz w:val="26"/>
        </w:rPr>
      </w:pPr>
    </w:p>
    <w:p w:rsidR="0009391D" w:rsidRDefault="0009391D">
      <w:pPr>
        <w:pStyle w:val="Heading1"/>
        <w:spacing w:before="1"/>
        <w:ind w:left="1637" w:right="2101"/>
      </w:pPr>
    </w:p>
    <w:p w:rsidR="0009391D" w:rsidRDefault="0009391D">
      <w:pPr>
        <w:pStyle w:val="Heading1"/>
        <w:spacing w:before="1"/>
        <w:ind w:left="1637" w:right="2101"/>
      </w:pPr>
    </w:p>
    <w:p w:rsidR="00540E76" w:rsidRDefault="002B3A9C">
      <w:pPr>
        <w:pStyle w:val="Heading1"/>
        <w:spacing w:before="1"/>
        <w:ind w:left="1637" w:right="2101"/>
      </w:pPr>
      <w:r>
        <w:lastRenderedPageBreak/>
        <w:t>ACKNOWLEDGMENT</w:t>
      </w:r>
    </w:p>
    <w:p w:rsidR="00540E76" w:rsidRDefault="00540E76">
      <w:pPr>
        <w:pStyle w:val="BodyText"/>
        <w:rPr>
          <w:b/>
          <w:sz w:val="30"/>
        </w:rPr>
      </w:pPr>
    </w:p>
    <w:p w:rsidR="00540E76" w:rsidRDefault="00540E76">
      <w:pPr>
        <w:pStyle w:val="BodyText"/>
        <w:spacing w:before="9"/>
        <w:rPr>
          <w:b/>
          <w:sz w:val="35"/>
        </w:rPr>
      </w:pPr>
    </w:p>
    <w:p w:rsidR="000D35DC" w:rsidRPr="000D35DC" w:rsidRDefault="000D35DC" w:rsidP="00F9354E">
      <w:pPr>
        <w:autoSpaceDE w:val="0"/>
        <w:autoSpaceDN w:val="0"/>
        <w:adjustRightInd w:val="0"/>
        <w:spacing w:line="360" w:lineRule="auto"/>
        <w:ind w:right="690" w:firstLine="720"/>
        <w:jc w:val="both"/>
        <w:rPr>
          <w:sz w:val="24"/>
          <w:szCs w:val="24"/>
        </w:rPr>
      </w:pPr>
      <w:r w:rsidRPr="000D35DC">
        <w:rPr>
          <w:sz w:val="24"/>
          <w:szCs w:val="24"/>
        </w:rPr>
        <w:t xml:space="preserve">It gives us great pleasure in presenting </w:t>
      </w:r>
      <w:r w:rsidRPr="000D35DC">
        <w:rPr>
          <w:b/>
          <w:color w:val="FF0000"/>
          <w:sz w:val="24"/>
          <w:szCs w:val="24"/>
        </w:rPr>
        <w:t xml:space="preserve">GSM Based Energy Meter Billing via SMS </w:t>
      </w:r>
      <w:r w:rsidRPr="000D35DC">
        <w:rPr>
          <w:sz w:val="24"/>
          <w:szCs w:val="24"/>
        </w:rPr>
        <w:t xml:space="preserve">as our B.Tech. project. Words have never seemed as inadequate as now when we are endeavoring to express our gratitude at the culmination of our B.Tech. </w:t>
      </w:r>
      <w:r w:rsidR="00102CC2" w:rsidRPr="000D35DC">
        <w:rPr>
          <w:sz w:val="24"/>
          <w:szCs w:val="24"/>
        </w:rPr>
        <w:t>Project</w:t>
      </w:r>
      <w:r w:rsidRPr="000D35DC">
        <w:rPr>
          <w:sz w:val="24"/>
          <w:szCs w:val="24"/>
        </w:rPr>
        <w:t xml:space="preserve"> to all those who have made it possible. Even the best efforts are waste, without the proper guidance and advice of our project guide </w:t>
      </w:r>
      <w:r w:rsidR="0009391D">
        <w:rPr>
          <w:b/>
          <w:color w:val="FF0000"/>
          <w:sz w:val="24"/>
          <w:szCs w:val="24"/>
        </w:rPr>
        <w:t>(Guide Name)</w:t>
      </w:r>
      <w:r w:rsidRPr="000D35DC">
        <w:rPr>
          <w:b/>
          <w:color w:val="FF0000"/>
          <w:sz w:val="24"/>
          <w:szCs w:val="24"/>
        </w:rPr>
        <w:t xml:space="preserve"> </w:t>
      </w:r>
      <w:r w:rsidRPr="000D35DC">
        <w:rPr>
          <w:sz w:val="24"/>
          <w:szCs w:val="24"/>
        </w:rPr>
        <w:t>for the consistent guidance, co-operation, inspiration, practical approach and constructive criticism, which provided us the much needed impetus to work hard</w:t>
      </w:r>
      <w:r w:rsidR="00102CC2">
        <w:rPr>
          <w:sz w:val="24"/>
          <w:szCs w:val="24"/>
        </w:rPr>
        <w:t xml:space="preserve"> &amp; also thanks </w:t>
      </w:r>
      <w:r w:rsidRPr="00102CC2">
        <w:rPr>
          <w:b/>
          <w:color w:val="FF0000"/>
          <w:sz w:val="24"/>
          <w:szCs w:val="24"/>
        </w:rPr>
        <w:t xml:space="preserve">Dr. </w:t>
      </w:r>
      <w:r w:rsidR="0009391D">
        <w:rPr>
          <w:b/>
          <w:color w:val="FF0000"/>
          <w:sz w:val="24"/>
          <w:szCs w:val="24"/>
        </w:rPr>
        <w:t>Simran Khiani</w:t>
      </w:r>
      <w:r w:rsidRPr="000D35DC">
        <w:rPr>
          <w:b/>
          <w:sz w:val="24"/>
          <w:szCs w:val="24"/>
        </w:rPr>
        <w:t xml:space="preserve"> </w:t>
      </w:r>
      <w:r w:rsidR="00102CC2" w:rsidRPr="000D35DC">
        <w:rPr>
          <w:sz w:val="24"/>
          <w:szCs w:val="24"/>
        </w:rPr>
        <w:t xml:space="preserve">Head of </w:t>
      </w:r>
      <w:r w:rsidR="0009391D">
        <w:rPr>
          <w:color w:val="FF0000"/>
          <w:sz w:val="24"/>
          <w:szCs w:val="24"/>
        </w:rPr>
        <w:t>Computer Engineering</w:t>
      </w:r>
      <w:r w:rsidR="00102CC2" w:rsidRPr="008F3437">
        <w:rPr>
          <w:color w:val="FF0000"/>
          <w:sz w:val="24"/>
          <w:szCs w:val="24"/>
        </w:rPr>
        <w:t xml:space="preserve"> </w:t>
      </w:r>
      <w:r w:rsidR="00102CC2" w:rsidRPr="000D35DC">
        <w:rPr>
          <w:sz w:val="24"/>
          <w:szCs w:val="24"/>
        </w:rPr>
        <w:t xml:space="preserve">Department </w:t>
      </w:r>
      <w:r w:rsidRPr="000D35DC">
        <w:rPr>
          <w:bCs/>
          <w:iCs/>
          <w:sz w:val="24"/>
          <w:szCs w:val="24"/>
        </w:rPr>
        <w:t>for</w:t>
      </w:r>
      <w:r w:rsidRPr="000D35DC">
        <w:rPr>
          <w:sz w:val="24"/>
          <w:szCs w:val="24"/>
        </w:rPr>
        <w:t xml:space="preserve"> their </w:t>
      </w:r>
      <w:r w:rsidR="00102CC2">
        <w:rPr>
          <w:sz w:val="24"/>
          <w:szCs w:val="24"/>
        </w:rPr>
        <w:t>continuous support</w:t>
      </w:r>
      <w:r w:rsidRPr="000D35DC">
        <w:rPr>
          <w:sz w:val="24"/>
          <w:szCs w:val="24"/>
        </w:rPr>
        <w:t xml:space="preserve"> &amp; valuable suggestions..</w:t>
      </w:r>
    </w:p>
    <w:p w:rsidR="000D35DC" w:rsidRPr="000D35DC" w:rsidRDefault="000D35DC" w:rsidP="00F9354E">
      <w:pPr>
        <w:spacing w:line="360" w:lineRule="auto"/>
        <w:ind w:right="690" w:firstLine="720"/>
        <w:jc w:val="both"/>
        <w:rPr>
          <w:sz w:val="24"/>
          <w:szCs w:val="24"/>
        </w:rPr>
      </w:pPr>
      <w:r w:rsidRPr="000D35DC">
        <w:rPr>
          <w:sz w:val="24"/>
          <w:szCs w:val="24"/>
        </w:rPr>
        <w:t xml:space="preserve">We take this opportunity to thank our Campus Director </w:t>
      </w:r>
      <w:r w:rsidRPr="000D35DC">
        <w:rPr>
          <w:b/>
          <w:sz w:val="24"/>
          <w:szCs w:val="24"/>
        </w:rPr>
        <w:t xml:space="preserve">Dr. R. D. Kharadkar </w:t>
      </w:r>
      <w:r w:rsidRPr="000D35DC">
        <w:rPr>
          <w:bCs/>
          <w:iCs/>
          <w:sz w:val="24"/>
          <w:szCs w:val="24"/>
        </w:rPr>
        <w:t>for</w:t>
      </w:r>
      <w:r w:rsidRPr="000D35DC">
        <w:rPr>
          <w:sz w:val="24"/>
          <w:szCs w:val="24"/>
        </w:rPr>
        <w:t xml:space="preserve"> their whole hearted </w:t>
      </w:r>
      <w:r w:rsidR="00102CC2" w:rsidRPr="000D35DC">
        <w:rPr>
          <w:sz w:val="24"/>
          <w:szCs w:val="24"/>
        </w:rPr>
        <w:t>support,</w:t>
      </w:r>
      <w:r w:rsidR="00102CC2">
        <w:rPr>
          <w:sz w:val="24"/>
          <w:szCs w:val="24"/>
        </w:rPr>
        <w:t xml:space="preserve"> motivation </w:t>
      </w:r>
      <w:r w:rsidRPr="000D35DC">
        <w:rPr>
          <w:sz w:val="24"/>
          <w:szCs w:val="24"/>
        </w:rPr>
        <w:t>&amp; valuable suggestions.</w:t>
      </w:r>
    </w:p>
    <w:p w:rsidR="000D35DC" w:rsidRPr="000D35DC" w:rsidRDefault="000D35DC" w:rsidP="00F9354E">
      <w:pPr>
        <w:spacing w:line="360" w:lineRule="auto"/>
        <w:ind w:right="690" w:firstLine="720"/>
        <w:jc w:val="both"/>
        <w:rPr>
          <w:sz w:val="24"/>
          <w:szCs w:val="24"/>
        </w:rPr>
      </w:pPr>
      <w:r w:rsidRPr="000D35DC">
        <w:rPr>
          <w:sz w:val="24"/>
          <w:szCs w:val="24"/>
        </w:rPr>
        <w:t xml:space="preserve">We would also like to thank </w:t>
      </w:r>
      <w:r w:rsidRPr="000D35DC">
        <w:rPr>
          <w:b/>
          <w:sz w:val="24"/>
          <w:szCs w:val="24"/>
        </w:rPr>
        <w:t xml:space="preserve">Dr. </w:t>
      </w:r>
      <w:r w:rsidR="0009391D">
        <w:rPr>
          <w:b/>
          <w:sz w:val="24"/>
          <w:szCs w:val="24"/>
        </w:rPr>
        <w:t xml:space="preserve">Sonali Patil and Dr. Pushpi Rani </w:t>
      </w:r>
      <w:r w:rsidRPr="000D35DC">
        <w:rPr>
          <w:sz w:val="24"/>
          <w:szCs w:val="24"/>
        </w:rPr>
        <w:t>our Project Coordinator</w:t>
      </w:r>
      <w:r w:rsidR="0009391D">
        <w:rPr>
          <w:sz w:val="24"/>
          <w:szCs w:val="24"/>
        </w:rPr>
        <w:t>s</w:t>
      </w:r>
      <w:r w:rsidRPr="000D35DC">
        <w:rPr>
          <w:sz w:val="24"/>
          <w:szCs w:val="24"/>
        </w:rPr>
        <w:t xml:space="preserve"> for </w:t>
      </w:r>
      <w:r w:rsidR="0009391D">
        <w:rPr>
          <w:sz w:val="24"/>
          <w:szCs w:val="24"/>
        </w:rPr>
        <w:t>thei</w:t>
      </w:r>
      <w:r w:rsidRPr="000D35DC">
        <w:rPr>
          <w:sz w:val="24"/>
          <w:szCs w:val="24"/>
        </w:rPr>
        <w:t>r valuable support in providing us with the required information.</w:t>
      </w:r>
    </w:p>
    <w:p w:rsidR="000D35DC" w:rsidRDefault="000D35DC" w:rsidP="00F9354E">
      <w:pPr>
        <w:pStyle w:val="Default"/>
        <w:spacing w:line="360" w:lineRule="auto"/>
        <w:ind w:right="690" w:firstLine="720"/>
        <w:jc w:val="both"/>
      </w:pPr>
      <w:r w:rsidRPr="000D35DC">
        <w:t xml:space="preserve">At the end, we would like to give special thanks to all staff members from </w:t>
      </w:r>
      <w:r w:rsidR="0009391D">
        <w:rPr>
          <w:b/>
          <w:color w:val="FF0000"/>
        </w:rPr>
        <w:t>Computer</w:t>
      </w:r>
      <w:r w:rsidRPr="008F3437">
        <w:rPr>
          <w:b/>
          <w:color w:val="FF0000"/>
        </w:rPr>
        <w:t xml:space="preserve"> Eng</w:t>
      </w:r>
      <w:r w:rsidRPr="008F3437">
        <w:rPr>
          <w:b/>
          <w:color w:val="FF0000"/>
        </w:rPr>
        <w:t>i</w:t>
      </w:r>
      <w:r w:rsidRPr="008F3437">
        <w:rPr>
          <w:b/>
          <w:color w:val="FF0000"/>
        </w:rPr>
        <w:t xml:space="preserve">neering Department </w:t>
      </w:r>
      <w:r w:rsidRPr="000D35DC">
        <w:t>of G H Raisoni College of Engineering and Management, Pune &amp; our co</w:t>
      </w:r>
      <w:r w:rsidRPr="000D35DC">
        <w:t>l</w:t>
      </w:r>
      <w:r w:rsidRPr="000D35DC">
        <w:t>leagues for their kind support &amp; timely suggestions.</w:t>
      </w:r>
    </w:p>
    <w:p w:rsidR="0009391D" w:rsidRDefault="0009391D" w:rsidP="00F9354E">
      <w:pPr>
        <w:pStyle w:val="Default"/>
        <w:spacing w:line="360" w:lineRule="auto"/>
        <w:ind w:right="690" w:firstLine="720"/>
        <w:jc w:val="both"/>
      </w:pPr>
    </w:p>
    <w:p w:rsidR="0009391D" w:rsidRPr="000D35DC" w:rsidRDefault="0009391D" w:rsidP="00F9354E">
      <w:pPr>
        <w:pStyle w:val="Default"/>
        <w:spacing w:line="360" w:lineRule="auto"/>
        <w:ind w:right="690" w:firstLine="720"/>
        <w:jc w:val="both"/>
      </w:pPr>
    </w:p>
    <w:p w:rsidR="000D35DC" w:rsidRPr="000D35DC" w:rsidRDefault="000D35DC" w:rsidP="000D35DC">
      <w:pPr>
        <w:rPr>
          <w:b/>
          <w:bCs/>
          <w:sz w:val="24"/>
          <w:szCs w:val="24"/>
        </w:rPr>
      </w:pPr>
    </w:p>
    <w:p w:rsidR="000D35DC" w:rsidRPr="000D35DC" w:rsidRDefault="000D35DC" w:rsidP="000D35DC">
      <w:pPr>
        <w:rPr>
          <w:b/>
          <w:bCs/>
          <w:i/>
          <w:iCs/>
          <w:sz w:val="24"/>
          <w:szCs w:val="24"/>
        </w:rPr>
      </w:pPr>
    </w:p>
    <w:p w:rsidR="000D35DC" w:rsidRPr="000D35DC" w:rsidRDefault="000D35DC" w:rsidP="00102CC2">
      <w:pPr>
        <w:spacing w:line="360" w:lineRule="auto"/>
        <w:ind w:firstLine="720"/>
        <w:jc w:val="center"/>
        <w:rPr>
          <w:b/>
          <w:color w:val="FF0000"/>
          <w:sz w:val="24"/>
          <w:szCs w:val="24"/>
        </w:rPr>
      </w:pPr>
      <w:r w:rsidRPr="000D35DC">
        <w:rPr>
          <w:b/>
          <w:color w:val="FF0000"/>
          <w:sz w:val="24"/>
          <w:szCs w:val="24"/>
        </w:rPr>
        <w:t xml:space="preserve">                                                             </w:t>
      </w:r>
      <w:r w:rsidR="00102CC2">
        <w:rPr>
          <w:b/>
          <w:color w:val="FF0000"/>
          <w:sz w:val="24"/>
          <w:szCs w:val="24"/>
        </w:rPr>
        <w:t xml:space="preserve">                </w:t>
      </w:r>
      <w:r w:rsidRPr="000D35DC">
        <w:rPr>
          <w:b/>
          <w:color w:val="FF0000"/>
          <w:sz w:val="24"/>
          <w:szCs w:val="24"/>
        </w:rPr>
        <w:t xml:space="preserve">Ms. Gurvinder Kaur </w:t>
      </w:r>
      <w:r w:rsidR="00102CC2">
        <w:rPr>
          <w:b/>
          <w:color w:val="FF0000"/>
          <w:sz w:val="24"/>
          <w:szCs w:val="24"/>
        </w:rPr>
        <w:t>(Roll No.)</w:t>
      </w:r>
      <w:r w:rsidRPr="000D35DC">
        <w:rPr>
          <w:b/>
          <w:color w:val="FF0000"/>
          <w:sz w:val="24"/>
          <w:szCs w:val="24"/>
        </w:rPr>
        <w:t xml:space="preserve">    </w:t>
      </w:r>
    </w:p>
    <w:p w:rsidR="000D35DC" w:rsidRPr="000D35DC" w:rsidRDefault="000D35DC" w:rsidP="000D35DC">
      <w:pPr>
        <w:spacing w:line="360" w:lineRule="auto"/>
        <w:ind w:firstLine="720"/>
        <w:rPr>
          <w:b/>
          <w:color w:val="FF0000"/>
          <w:sz w:val="24"/>
          <w:szCs w:val="24"/>
        </w:rPr>
      </w:pPr>
      <w:r w:rsidRPr="000D35DC">
        <w:rPr>
          <w:b/>
          <w:color w:val="FF0000"/>
          <w:sz w:val="24"/>
          <w:szCs w:val="24"/>
        </w:rPr>
        <w:t xml:space="preserve">                                                            </w:t>
      </w:r>
      <w:r w:rsidR="00102CC2">
        <w:rPr>
          <w:b/>
          <w:color w:val="FF0000"/>
          <w:sz w:val="24"/>
          <w:szCs w:val="24"/>
        </w:rPr>
        <w:t xml:space="preserve">                              </w:t>
      </w:r>
      <w:r w:rsidRPr="000D35DC">
        <w:rPr>
          <w:b/>
          <w:color w:val="FF0000"/>
          <w:sz w:val="24"/>
          <w:szCs w:val="24"/>
        </w:rPr>
        <w:t xml:space="preserve">Mr. Phunde Prasad B. </w:t>
      </w:r>
      <w:r w:rsidR="00102CC2">
        <w:rPr>
          <w:b/>
          <w:color w:val="FF0000"/>
          <w:sz w:val="24"/>
          <w:szCs w:val="24"/>
        </w:rPr>
        <w:t>(Roll No.)</w:t>
      </w:r>
      <w:r w:rsidR="00102CC2" w:rsidRPr="000D35DC">
        <w:rPr>
          <w:b/>
          <w:color w:val="FF0000"/>
          <w:sz w:val="24"/>
          <w:szCs w:val="24"/>
        </w:rPr>
        <w:t xml:space="preserve">    </w:t>
      </w:r>
      <w:r w:rsidRPr="000D35DC">
        <w:rPr>
          <w:b/>
          <w:color w:val="FF0000"/>
          <w:sz w:val="24"/>
          <w:szCs w:val="24"/>
        </w:rPr>
        <w:t xml:space="preserve">   </w:t>
      </w:r>
    </w:p>
    <w:p w:rsidR="000D35DC" w:rsidRPr="000D35DC" w:rsidRDefault="000D35DC" w:rsidP="000D35DC">
      <w:pPr>
        <w:pStyle w:val="BodyText"/>
        <w:spacing w:before="1" w:line="360" w:lineRule="auto"/>
        <w:ind w:left="373" w:right="833"/>
        <w:jc w:val="both"/>
        <w:rPr>
          <w:color w:val="000009"/>
        </w:rPr>
      </w:pPr>
      <w:r w:rsidRPr="000D35DC">
        <w:rPr>
          <w:b/>
          <w:color w:val="FF0000"/>
        </w:rPr>
        <w:t xml:space="preserve">                                                                 </w:t>
      </w:r>
      <w:r w:rsidR="00102CC2">
        <w:rPr>
          <w:b/>
          <w:color w:val="FF0000"/>
        </w:rPr>
        <w:t xml:space="preserve">                              </w:t>
      </w:r>
      <w:r w:rsidRPr="000D35DC">
        <w:rPr>
          <w:b/>
          <w:color w:val="FF0000"/>
        </w:rPr>
        <w:t>Mr. Thakur Nishant J</w:t>
      </w:r>
      <w:r w:rsidR="00102CC2">
        <w:rPr>
          <w:b/>
          <w:color w:val="FF0000"/>
        </w:rPr>
        <w:t>. (Roll No.)</w:t>
      </w:r>
      <w:r w:rsidR="00102CC2" w:rsidRPr="000D35DC">
        <w:rPr>
          <w:b/>
          <w:color w:val="FF0000"/>
        </w:rPr>
        <w:t xml:space="preserve">    </w:t>
      </w:r>
      <w:r w:rsidRPr="000D35DC">
        <w:rPr>
          <w:b/>
          <w:color w:val="FF0000"/>
        </w:rPr>
        <w:t xml:space="preserve">  </w:t>
      </w:r>
    </w:p>
    <w:p w:rsidR="00CD194C" w:rsidRPr="00CD194C" w:rsidRDefault="00CD194C" w:rsidP="00CD194C"/>
    <w:p w:rsidR="00CD194C" w:rsidRPr="00CD194C" w:rsidRDefault="00CD194C" w:rsidP="00CD194C"/>
    <w:p w:rsidR="00CD194C" w:rsidRPr="00CD194C" w:rsidRDefault="00CD194C" w:rsidP="00CD194C"/>
    <w:p w:rsidR="00CD194C" w:rsidRPr="00CD194C" w:rsidRDefault="00CD194C" w:rsidP="00CD194C"/>
    <w:p w:rsidR="00CD194C" w:rsidRPr="00CD194C" w:rsidRDefault="00CD194C" w:rsidP="00CD194C"/>
    <w:p w:rsidR="00CD194C" w:rsidRPr="00CD194C" w:rsidRDefault="00CD194C" w:rsidP="00CD194C"/>
    <w:p w:rsidR="00CD194C" w:rsidRPr="00CD194C" w:rsidRDefault="00CD194C" w:rsidP="00CD194C"/>
    <w:p w:rsidR="008C299A" w:rsidRDefault="008C299A" w:rsidP="00CD194C">
      <w:pPr>
        <w:jc w:val="center"/>
      </w:pPr>
    </w:p>
    <w:p w:rsidR="00102CC2" w:rsidRDefault="00102CC2" w:rsidP="00CD194C">
      <w:pPr>
        <w:jc w:val="center"/>
      </w:pPr>
    </w:p>
    <w:p w:rsidR="008C299A" w:rsidRDefault="008C299A" w:rsidP="00CD194C">
      <w:pPr>
        <w:jc w:val="center"/>
      </w:pPr>
    </w:p>
    <w:p w:rsidR="008C299A" w:rsidRDefault="008C299A" w:rsidP="00CD194C">
      <w:pPr>
        <w:jc w:val="center"/>
      </w:pPr>
    </w:p>
    <w:p w:rsidR="00540E76" w:rsidRPr="00CD194C" w:rsidRDefault="00540E76" w:rsidP="00CD194C">
      <w:pPr>
        <w:sectPr w:rsidR="00540E76" w:rsidRPr="00CD194C" w:rsidSect="007A4CEB">
          <w:footerReference w:type="default" r:id="rId18"/>
          <w:pgSz w:w="12240" w:h="15840"/>
          <w:pgMar w:top="1500" w:right="480" w:bottom="1180" w:left="1440" w:header="0" w:footer="981" w:gutter="0"/>
          <w:pgNumType w:fmt="lowerRoman"/>
          <w:cols w:space="720"/>
          <w:formProt w:val="0"/>
        </w:sectPr>
      </w:pPr>
    </w:p>
    <w:p w:rsidR="00540E76" w:rsidRDefault="002B3A9C">
      <w:pPr>
        <w:pStyle w:val="Heading1"/>
        <w:ind w:left="2741"/>
      </w:pPr>
      <w:r>
        <w:lastRenderedPageBreak/>
        <w:t>ABSTRACT</w:t>
      </w:r>
    </w:p>
    <w:p w:rsidR="00540E76" w:rsidRDefault="00540E76">
      <w:pPr>
        <w:pStyle w:val="BodyText"/>
        <w:rPr>
          <w:b/>
          <w:sz w:val="30"/>
        </w:rPr>
      </w:pPr>
    </w:p>
    <w:p w:rsidR="00540E76" w:rsidRPr="008C299A" w:rsidRDefault="002B3A9C" w:rsidP="008C299A">
      <w:pPr>
        <w:pStyle w:val="BodyText"/>
        <w:spacing w:before="230" w:line="360" w:lineRule="auto"/>
        <w:ind w:left="378" w:right="841"/>
        <w:jc w:val="both"/>
      </w:pPr>
      <w:r>
        <w:rPr>
          <w:color w:val="353740"/>
        </w:rPr>
        <w:t>With the rise of e-commerce, last-mile delivery has become a significant cost driver in 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supply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chain,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traditional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delivery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methods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proving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to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be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time-consuming,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labor-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intensive, and costly. The use of drones for last-mile delivery offers a promising solution,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potential to deliver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packages more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efficiently and cost-effectively.</w:t>
      </w:r>
      <w:r w:rsidR="008C299A">
        <w:rPr>
          <w:color w:val="353740"/>
        </w:rPr>
        <w:t xml:space="preserve"> </w:t>
      </w:r>
      <w:r>
        <w:rPr>
          <w:color w:val="353740"/>
        </w:rPr>
        <w:t>However, the effective routing and distribution of delivery jobs to a fleet of drones remains</w:t>
      </w:r>
      <w:r>
        <w:rPr>
          <w:color w:val="353740"/>
          <w:spacing w:val="-57"/>
        </w:rPr>
        <w:t xml:space="preserve"> </w:t>
      </w:r>
      <w:r>
        <w:rPr>
          <w:color w:val="353740"/>
        </w:rPr>
        <w:t>a significant obstacle. This involves finding the most efficient routes for the drones to take,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while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also coordinating their movements 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ensure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quick and safe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package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delivery.</w:t>
      </w:r>
    </w:p>
    <w:p w:rsidR="00540E76" w:rsidRDefault="002B3A9C" w:rsidP="008C299A">
      <w:pPr>
        <w:pStyle w:val="BodyText"/>
        <w:spacing w:line="360" w:lineRule="auto"/>
        <w:ind w:left="378" w:right="843"/>
        <w:jc w:val="both"/>
        <w:rPr>
          <w:color w:val="353740"/>
        </w:rPr>
      </w:pPr>
      <w:r>
        <w:rPr>
          <w:color w:val="353740"/>
        </w:rPr>
        <w:t>To address this challenge, we propose a hybrid algorithm that combines the Capacitated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Vehicle Routing Problem (CVRP) with the Non-dominated Sorting Genetic Algorithm-II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(NSGA-II) and D’Andrea algorithm. Our model optimizes multiple drones and multiple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delivery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constraints to find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the most optimal routes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-2"/>
        </w:rPr>
        <w:t xml:space="preserve"> </w:t>
      </w:r>
      <w:r>
        <w:rPr>
          <w:color w:val="353740"/>
        </w:rPr>
        <w:t>the drones to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take.Our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simulation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results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demonstrate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effectiveness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of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proposed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algorithm,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with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significant improvements in delivery times and cost reductions compared to traditional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delivery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methods.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This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research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lays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foundation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for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the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further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development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and</w:t>
      </w:r>
      <w:r>
        <w:rPr>
          <w:color w:val="353740"/>
          <w:spacing w:val="1"/>
        </w:rPr>
        <w:t xml:space="preserve"> </w:t>
      </w:r>
      <w:r>
        <w:rPr>
          <w:color w:val="353740"/>
        </w:rPr>
        <w:t>implementation</w:t>
      </w:r>
      <w:r>
        <w:rPr>
          <w:color w:val="353740"/>
          <w:spacing w:val="-1"/>
        </w:rPr>
        <w:t xml:space="preserve"> </w:t>
      </w:r>
      <w:r>
        <w:rPr>
          <w:color w:val="353740"/>
        </w:rPr>
        <w:t>of drone-based delivery systems in the future.</w:t>
      </w:r>
    </w:p>
    <w:p w:rsidR="0009391D" w:rsidRDefault="0009391D" w:rsidP="008C299A">
      <w:pPr>
        <w:pStyle w:val="BodyText"/>
        <w:spacing w:line="360" w:lineRule="auto"/>
        <w:ind w:left="378" w:right="843"/>
        <w:jc w:val="both"/>
        <w:rPr>
          <w:color w:val="353740"/>
        </w:rPr>
      </w:pPr>
    </w:p>
    <w:p w:rsidR="008C299A" w:rsidRDefault="008C299A" w:rsidP="008C299A">
      <w:pPr>
        <w:pStyle w:val="BodyText"/>
        <w:spacing w:line="360" w:lineRule="auto"/>
        <w:ind w:left="378" w:right="843"/>
        <w:jc w:val="both"/>
      </w:pPr>
      <w:r w:rsidRPr="008C299A">
        <w:rPr>
          <w:b/>
          <w:color w:val="353740"/>
        </w:rPr>
        <w:t>Keyword</w:t>
      </w:r>
      <w:r w:rsidR="0009391D">
        <w:rPr>
          <w:b/>
          <w:color w:val="353740"/>
        </w:rPr>
        <w:t>s</w:t>
      </w:r>
      <w:r w:rsidRPr="008C299A">
        <w:rPr>
          <w:b/>
          <w:color w:val="353740"/>
        </w:rPr>
        <w:t>:- CVRP, NSGA-II, D’Andrea algorithm</w:t>
      </w:r>
      <w:r>
        <w:rPr>
          <w:color w:val="353740"/>
        </w:rPr>
        <w:t>.</w:t>
      </w: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AD307E" w:rsidRDefault="00AD307E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AD307E" w:rsidRDefault="00AD307E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AD307E" w:rsidRDefault="00AD307E">
      <w:pPr>
        <w:pStyle w:val="BodyText"/>
        <w:spacing w:line="360" w:lineRule="auto"/>
        <w:ind w:left="378" w:right="841"/>
        <w:jc w:val="both"/>
        <w:rPr>
          <w:color w:val="353740"/>
        </w:rPr>
      </w:pPr>
    </w:p>
    <w:p w:rsidR="00540E76" w:rsidRDefault="00AD307E" w:rsidP="00AD307E">
      <w:pPr>
        <w:pStyle w:val="BodyText"/>
        <w:spacing w:line="360" w:lineRule="auto"/>
        <w:ind w:left="378" w:right="841"/>
        <w:jc w:val="center"/>
        <w:rPr>
          <w:color w:val="353740"/>
        </w:rPr>
      </w:pPr>
      <w:r>
        <w:rPr>
          <w:color w:val="353740"/>
        </w:rPr>
        <w:t>iv</w:t>
      </w:r>
    </w:p>
    <w:p w:rsidR="00540E76" w:rsidRDefault="00540E76">
      <w:pPr>
        <w:pStyle w:val="BodyText"/>
        <w:spacing w:line="360" w:lineRule="auto"/>
        <w:ind w:left="378" w:right="841"/>
        <w:jc w:val="both"/>
        <w:rPr>
          <w:color w:val="353740"/>
        </w:rPr>
        <w:sectPr w:rsidR="00540E76">
          <w:footerReference w:type="default" r:id="rId19"/>
          <w:footerReference w:type="first" r:id="rId20"/>
          <w:pgSz w:w="12240" w:h="15840"/>
          <w:pgMar w:top="1260" w:right="480" w:bottom="1260" w:left="1720" w:header="0" w:footer="981" w:gutter="0"/>
          <w:cols w:space="720"/>
          <w:formProt w:val="0"/>
          <w:docGrid w:linePitch="100" w:charSpace="4096"/>
        </w:sectPr>
      </w:pPr>
    </w:p>
    <w:p w:rsidR="00540E76" w:rsidRDefault="000E5B21">
      <w:pPr>
        <w:pStyle w:val="Heading1"/>
        <w:ind w:left="2742"/>
      </w:pPr>
      <w:r>
        <w:lastRenderedPageBreak/>
        <w:t>TABLE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CONTENTS</w:t>
      </w:r>
    </w:p>
    <w:p w:rsidR="00540E76" w:rsidRDefault="00540E76">
      <w:pPr>
        <w:pStyle w:val="BodyText"/>
        <w:rPr>
          <w:sz w:val="20"/>
        </w:rPr>
      </w:pPr>
    </w:p>
    <w:tbl>
      <w:tblPr>
        <w:tblW w:w="8706" w:type="dxa"/>
        <w:tblInd w:w="387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410"/>
        <w:gridCol w:w="558"/>
        <w:gridCol w:w="692"/>
        <w:gridCol w:w="278"/>
        <w:gridCol w:w="5586"/>
        <w:gridCol w:w="1182"/>
      </w:tblGrid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540E76">
            <w:pPr>
              <w:pStyle w:val="TableParagraph"/>
              <w:ind w:left="102"/>
              <w:rPr>
                <w:b/>
                <w:sz w:val="24"/>
              </w:rPr>
            </w:pP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  <w:p w:rsidR="00540E76" w:rsidRDefault="00540E76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2B3A9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CERTIFICATE</w:t>
            </w:r>
          </w:p>
        </w:tc>
        <w:tc>
          <w:tcPr>
            <w:tcW w:w="1182" w:type="dxa"/>
          </w:tcPr>
          <w:p w:rsidR="00540E76" w:rsidRDefault="007A4FDC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</w:t>
            </w: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2B3A9C">
            <w:pPr>
              <w:pStyle w:val="Heading1"/>
              <w:spacing w:before="1"/>
              <w:ind w:left="0" w:right="2101"/>
              <w:jc w:val="left"/>
              <w:rPr>
                <w:sz w:val="24"/>
              </w:rPr>
            </w:pPr>
            <w:r>
              <w:rPr>
                <w:sz w:val="24"/>
              </w:rPr>
              <w:t>ACKNOWLEDGMENT</w:t>
            </w:r>
          </w:p>
        </w:tc>
        <w:tc>
          <w:tcPr>
            <w:tcW w:w="1182" w:type="dxa"/>
          </w:tcPr>
          <w:p w:rsidR="00540E76" w:rsidRDefault="007A4FDC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iii</w:t>
            </w: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2B3A9C">
            <w:pPr>
              <w:pStyle w:val="Heading1"/>
              <w:ind w:left="0"/>
              <w:jc w:val="left"/>
              <w:rPr>
                <w:sz w:val="24"/>
              </w:rPr>
            </w:pPr>
            <w:r>
              <w:rPr>
                <w:sz w:val="24"/>
              </w:rPr>
              <w:t>ABSTRACT</w:t>
            </w:r>
          </w:p>
        </w:tc>
        <w:tc>
          <w:tcPr>
            <w:tcW w:w="1182" w:type="dxa"/>
          </w:tcPr>
          <w:p w:rsidR="00540E76" w:rsidRDefault="007A4FDC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7A4FDC" w:rsidRDefault="007A4FDC">
            <w:pPr>
              <w:spacing w:before="67"/>
              <w:ind w:right="32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TABLE OF CONTENT                                                                                                                                                 </w:t>
            </w:r>
          </w:p>
          <w:p w:rsidR="00540E76" w:rsidRDefault="002B3A9C" w:rsidP="00183344">
            <w:pPr>
              <w:spacing w:before="67"/>
              <w:ind w:right="3209"/>
              <w:rPr>
                <w:b/>
                <w:sz w:val="24"/>
              </w:rPr>
            </w:pPr>
            <w:r>
              <w:rPr>
                <w:b/>
                <w:sz w:val="24"/>
              </w:rPr>
              <w:t>LIST OF FIGURES</w:t>
            </w:r>
            <w:r w:rsidR="007A4FDC">
              <w:rPr>
                <w:b/>
                <w:sz w:val="24"/>
              </w:rPr>
              <w:t xml:space="preserve">                                               </w:t>
            </w:r>
          </w:p>
        </w:tc>
        <w:tc>
          <w:tcPr>
            <w:tcW w:w="1182" w:type="dxa"/>
          </w:tcPr>
          <w:p w:rsidR="00540E76" w:rsidRDefault="007A4FDC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</w:t>
            </w:r>
            <w:r w:rsidR="00183344">
              <w:rPr>
                <w:b/>
                <w:sz w:val="24"/>
              </w:rPr>
              <w:t xml:space="preserve">           viii</w:t>
            </w: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2B3A9C">
            <w:pPr>
              <w:pStyle w:val="Heading1"/>
              <w:ind w:left="0" w:right="3208"/>
              <w:jc w:val="left"/>
              <w:rPr>
                <w:sz w:val="24"/>
              </w:rPr>
            </w:pPr>
            <w:r>
              <w:rPr>
                <w:sz w:val="24"/>
              </w:rPr>
              <w:t>LIST OF TABLES</w:t>
            </w:r>
          </w:p>
        </w:tc>
        <w:tc>
          <w:tcPr>
            <w:tcW w:w="1182" w:type="dxa"/>
          </w:tcPr>
          <w:p w:rsidR="00540E76" w:rsidRDefault="00183344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ix</w:t>
            </w: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2B3A9C">
            <w:pPr>
              <w:pStyle w:val="Heading1"/>
              <w:ind w:left="0" w:right="2101"/>
              <w:jc w:val="left"/>
              <w:rPr>
                <w:sz w:val="24"/>
              </w:rPr>
            </w:pPr>
            <w:r>
              <w:rPr>
                <w:sz w:val="24"/>
              </w:rPr>
              <w:t>LIST OF ABBREVIATIONS</w:t>
            </w:r>
          </w:p>
        </w:tc>
        <w:tc>
          <w:tcPr>
            <w:tcW w:w="1182" w:type="dxa"/>
          </w:tcPr>
          <w:p w:rsidR="00540E76" w:rsidRDefault="00183344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x</w:t>
            </w:r>
          </w:p>
        </w:tc>
      </w:tr>
      <w:tr w:rsidR="00540E76" w:rsidTr="00B6585B">
        <w:trPr>
          <w:trHeight w:val="275"/>
        </w:trPr>
        <w:tc>
          <w:tcPr>
            <w:tcW w:w="7524" w:type="dxa"/>
            <w:gridSpan w:val="5"/>
          </w:tcPr>
          <w:p w:rsidR="00540E76" w:rsidRDefault="00540E76">
            <w:pPr>
              <w:pStyle w:val="TableParagraph"/>
              <w:ind w:left="102"/>
              <w:rPr>
                <w:b/>
                <w:sz w:val="24"/>
              </w:rPr>
            </w:pP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Chapter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540E76" w:rsidTr="00B6585B">
        <w:trPr>
          <w:trHeight w:val="275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ind w:left="305" w:right="33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Overview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 w:rsidR="00540E76" w:rsidTr="00B6585B">
        <w:trPr>
          <w:trHeight w:val="277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Motivation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</w:tr>
      <w:tr w:rsidR="00540E76" w:rsidTr="00B6585B">
        <w:trPr>
          <w:trHeight w:val="276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Limitations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Methodologies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03</w:t>
            </w:r>
          </w:p>
        </w:tc>
      </w:tr>
      <w:tr w:rsidR="00540E76" w:rsidTr="00B6585B">
        <w:trPr>
          <w:trHeight w:val="275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Survey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05</w:t>
            </w:r>
          </w:p>
        </w:tc>
      </w:tr>
      <w:tr w:rsidR="00540E76" w:rsidTr="00B6585B">
        <w:trPr>
          <w:trHeight w:val="275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Specification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</w:tr>
      <w:tr w:rsidR="00540E76" w:rsidTr="00B6585B">
        <w:trPr>
          <w:trHeight w:val="277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spacing w:before="1" w:line="257" w:lineRule="exact"/>
              <w:ind w:left="127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Assumptions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Dependencies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07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Functional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3.2.1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1(Functional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Requirement)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3.2.2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Feature2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(Functional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Requirement)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External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Any)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3.3.1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540E76" w:rsidTr="00B6585B">
        <w:trPr>
          <w:trHeight w:val="278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3.3.2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3.3.3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540E76" w:rsidTr="00B6585B">
        <w:trPr>
          <w:trHeight w:val="276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3.3.4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Interfaces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Nonfunctional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3.4.1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Performance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3.4.2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Safety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3.4.3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540E76" w:rsidTr="00B6585B">
        <w:trPr>
          <w:trHeight w:val="277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3.4.4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Attributes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3.5.1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3.5.2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(Platform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Choice)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70" w:type="dxa"/>
            <w:gridSpan w:val="2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3.5.3</w:t>
            </w:r>
          </w:p>
        </w:tc>
        <w:tc>
          <w:tcPr>
            <w:tcW w:w="5586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3.6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Models: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SDLC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applied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540E76" w:rsidTr="00B6585B">
        <w:trPr>
          <w:trHeight w:val="277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spacing w:before="1" w:line="257" w:lineRule="exact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04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540E76" w:rsidTr="00B6585B">
        <w:trPr>
          <w:trHeight w:val="276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Mathematical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Flow Diagrams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Entity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4.5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</w:p>
          <w:p w:rsidR="00AD307E" w:rsidRDefault="00AD307E" w:rsidP="00AD307E">
            <w:pPr>
              <w:pStyle w:val="TableParagraph"/>
              <w:ind w:left="103"/>
              <w:jc w:val="center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540E76" w:rsidTr="00B6585B">
        <w:trPr>
          <w:trHeight w:val="278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spacing w:before="1" w:line="257" w:lineRule="exact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05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Plan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151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Estimate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540E76" w:rsidTr="00B6585B">
        <w:trPr>
          <w:trHeight w:val="360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5.1.1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Reconciled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Estimates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5.1.2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right="110"/>
              <w:jc w:val="center"/>
            </w:pP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5.2.1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540E76" w:rsidTr="00B6585B">
        <w:trPr>
          <w:trHeight w:val="277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spacing w:before="1" w:line="257" w:lineRule="exact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5.2.2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spacing w:before="1" w:line="257" w:lineRule="exact"/>
              <w:ind w:left="104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5.2.3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Mitigation,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Monitoring,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Schedule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5.3.1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540E76" w:rsidTr="00B6585B">
        <w:trPr>
          <w:trHeight w:val="275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06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Implementation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6.2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Technologies Used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540E76" w:rsidTr="00B6585B">
        <w:trPr>
          <w:trHeight w:val="277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spacing w:before="1" w:line="257" w:lineRule="exact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6.3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6.3.1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  <w:tc>
          <w:tcPr>
            <w:tcW w:w="1182" w:type="dxa"/>
          </w:tcPr>
          <w:p w:rsidR="00540E76" w:rsidRDefault="002B3A9C">
            <w:pPr>
              <w:pStyle w:val="TableParagraph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540E76" w:rsidTr="00B6585B">
        <w:trPr>
          <w:trHeight w:val="276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692" w:type="dxa"/>
          </w:tcPr>
          <w:p w:rsidR="00540E76" w:rsidRDefault="002B3A9C">
            <w:pPr>
              <w:pStyle w:val="TableParagraph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6.3.2</w:t>
            </w:r>
          </w:p>
        </w:tc>
        <w:tc>
          <w:tcPr>
            <w:tcW w:w="5864" w:type="dxa"/>
            <w:gridSpan w:val="2"/>
          </w:tcPr>
          <w:p w:rsidR="00540E76" w:rsidRDefault="002B3A9C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07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Results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7.1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Outcomes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48" w:right="31"/>
              <w:jc w:val="center"/>
              <w:rPr>
                <w:sz w:val="24"/>
              </w:rPr>
            </w:pPr>
            <w:r>
              <w:rPr>
                <w:sz w:val="24"/>
              </w:rPr>
              <w:t>7.2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Screen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Shots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8"/>
        </w:trPr>
        <w:tc>
          <w:tcPr>
            <w:tcW w:w="968" w:type="dxa"/>
            <w:gridSpan w:val="2"/>
          </w:tcPr>
          <w:p w:rsidR="00540E76" w:rsidRDefault="002B3A9C">
            <w:pPr>
              <w:pStyle w:val="TableParagraph"/>
              <w:spacing w:before="1" w:line="257" w:lineRule="exact"/>
              <w:ind w:left="323" w:right="3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08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spacing w:before="1" w:line="257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Conclusions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spacing w:before="1" w:line="257" w:lineRule="exact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2" w:right="78"/>
              <w:jc w:val="center"/>
              <w:rPr>
                <w:sz w:val="24"/>
              </w:rPr>
            </w:pPr>
            <w:r>
              <w:rPr>
                <w:sz w:val="24"/>
              </w:rPr>
              <w:t>8.1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Conclusions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2" w:right="78"/>
              <w:jc w:val="center"/>
              <w:rPr>
                <w:sz w:val="24"/>
              </w:rPr>
            </w:pPr>
            <w:r>
              <w:rPr>
                <w:sz w:val="24"/>
              </w:rPr>
              <w:t>8.2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275"/>
        </w:trPr>
        <w:tc>
          <w:tcPr>
            <w:tcW w:w="410" w:type="dxa"/>
          </w:tcPr>
          <w:p w:rsidR="00540E76" w:rsidRDefault="00540E76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558" w:type="dxa"/>
          </w:tcPr>
          <w:p w:rsidR="00540E76" w:rsidRDefault="002B3A9C">
            <w:pPr>
              <w:pStyle w:val="TableParagraph"/>
              <w:ind w:left="2" w:right="78"/>
              <w:jc w:val="center"/>
              <w:rPr>
                <w:sz w:val="24"/>
              </w:rPr>
            </w:pPr>
            <w:r>
              <w:rPr>
                <w:sz w:val="24"/>
              </w:rPr>
              <w:t>8.3</w:t>
            </w:r>
          </w:p>
        </w:tc>
        <w:tc>
          <w:tcPr>
            <w:tcW w:w="6556" w:type="dxa"/>
            <w:gridSpan w:val="3"/>
          </w:tcPr>
          <w:p w:rsidR="00540E76" w:rsidRDefault="002B3A9C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Applications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ind w:left="115" w:right="110"/>
              <w:jc w:val="center"/>
              <w:rPr>
                <w:sz w:val="24"/>
              </w:rPr>
            </w:pPr>
          </w:p>
        </w:tc>
      </w:tr>
      <w:tr w:rsidR="00540E76" w:rsidTr="00B6585B">
        <w:trPr>
          <w:trHeight w:val="551"/>
        </w:trPr>
        <w:tc>
          <w:tcPr>
            <w:tcW w:w="7524" w:type="dxa"/>
            <w:gridSpan w:val="5"/>
          </w:tcPr>
          <w:p w:rsidR="00540E76" w:rsidRDefault="00540E76">
            <w:pPr>
              <w:pStyle w:val="TableParagraph"/>
              <w:spacing w:line="240" w:lineRule="auto"/>
            </w:pPr>
          </w:p>
          <w:p w:rsidR="00540E76" w:rsidRDefault="002B3A9C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References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spacing w:line="275" w:lineRule="exact"/>
              <w:ind w:left="115" w:right="110"/>
              <w:jc w:val="center"/>
              <w:rPr>
                <w:sz w:val="24"/>
              </w:rPr>
            </w:pPr>
          </w:p>
          <w:p w:rsidR="00540E76" w:rsidRDefault="002B3A9C">
            <w:pPr>
              <w:pStyle w:val="TableParagraph"/>
              <w:spacing w:line="275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</w:tr>
      <w:tr w:rsidR="00540E76" w:rsidTr="00B6585B">
        <w:trPr>
          <w:trHeight w:val="551"/>
        </w:trPr>
        <w:tc>
          <w:tcPr>
            <w:tcW w:w="7524" w:type="dxa"/>
            <w:gridSpan w:val="5"/>
          </w:tcPr>
          <w:p w:rsidR="00540E76" w:rsidRDefault="00540E76">
            <w:pPr>
              <w:pStyle w:val="TableParagraph"/>
              <w:spacing w:line="240" w:lineRule="auto"/>
            </w:pPr>
          </w:p>
          <w:p w:rsidR="00540E76" w:rsidRDefault="002B3A9C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Appendix I</w:t>
            </w:r>
          </w:p>
          <w:p w:rsidR="00540E76" w:rsidRDefault="00540E76">
            <w:pPr>
              <w:pStyle w:val="TableParagraph"/>
              <w:spacing w:line="275" w:lineRule="exact"/>
              <w:ind w:left="103"/>
              <w:rPr>
                <w:b/>
                <w:sz w:val="24"/>
              </w:rPr>
            </w:pPr>
          </w:p>
          <w:p w:rsidR="00540E76" w:rsidRDefault="002B3A9C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List of Publications</w:t>
            </w:r>
          </w:p>
        </w:tc>
        <w:tc>
          <w:tcPr>
            <w:tcW w:w="1182" w:type="dxa"/>
          </w:tcPr>
          <w:p w:rsidR="00540E76" w:rsidRDefault="00540E76">
            <w:pPr>
              <w:pStyle w:val="TableParagraph"/>
              <w:spacing w:line="275" w:lineRule="exact"/>
              <w:ind w:left="115" w:right="110"/>
              <w:jc w:val="center"/>
              <w:rPr>
                <w:sz w:val="24"/>
              </w:rPr>
            </w:pPr>
          </w:p>
          <w:p w:rsidR="00540E76" w:rsidRDefault="00540E76">
            <w:pPr>
              <w:pStyle w:val="TableParagraph"/>
              <w:spacing w:line="275" w:lineRule="exact"/>
              <w:ind w:left="115" w:right="110"/>
              <w:jc w:val="center"/>
              <w:rPr>
                <w:sz w:val="24"/>
              </w:rPr>
            </w:pPr>
          </w:p>
          <w:p w:rsidR="00540E76" w:rsidRDefault="00540E76">
            <w:pPr>
              <w:pStyle w:val="TableParagraph"/>
              <w:spacing w:line="275" w:lineRule="exact"/>
              <w:ind w:left="115" w:right="110"/>
              <w:jc w:val="center"/>
              <w:rPr>
                <w:sz w:val="24"/>
              </w:rPr>
            </w:pPr>
          </w:p>
          <w:p w:rsidR="00540E76" w:rsidRDefault="002B3A9C">
            <w:pPr>
              <w:pStyle w:val="TableParagraph"/>
              <w:spacing w:line="275" w:lineRule="exact"/>
              <w:ind w:left="115" w:right="110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</w:tr>
    </w:tbl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</w:p>
    <w:p w:rsidR="00AD307E" w:rsidRPr="0009391D" w:rsidRDefault="00AD307E" w:rsidP="00AD307E">
      <w:pPr>
        <w:spacing w:before="67"/>
        <w:ind w:left="2743" w:right="3209"/>
        <w:jc w:val="center"/>
        <w:rPr>
          <w:sz w:val="28"/>
        </w:rPr>
      </w:pPr>
      <w:r w:rsidRPr="0009391D">
        <w:rPr>
          <w:sz w:val="28"/>
        </w:rPr>
        <w:t>vii</w:t>
      </w:r>
    </w:p>
    <w:p w:rsidR="00AD307E" w:rsidRDefault="00AD307E" w:rsidP="00AD307E">
      <w:pPr>
        <w:spacing w:before="67"/>
        <w:ind w:left="2743" w:right="3209"/>
        <w:jc w:val="center"/>
        <w:rPr>
          <w:b/>
          <w:sz w:val="28"/>
        </w:rPr>
      </w:pPr>
      <w:r>
        <w:rPr>
          <w:b/>
          <w:sz w:val="28"/>
        </w:rPr>
        <w:lastRenderedPageBreak/>
        <w:t>LIST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FIGURES</w:t>
      </w:r>
    </w:p>
    <w:p w:rsidR="00AD307E" w:rsidRDefault="00AD307E" w:rsidP="00AD307E">
      <w:pPr>
        <w:pStyle w:val="BodyText"/>
        <w:rPr>
          <w:b/>
          <w:sz w:val="20"/>
        </w:rPr>
      </w:pPr>
    </w:p>
    <w:p w:rsidR="00AD307E" w:rsidRDefault="00AD307E" w:rsidP="00AD307E">
      <w:pPr>
        <w:pStyle w:val="BodyText"/>
        <w:rPr>
          <w:b/>
          <w:sz w:val="20"/>
        </w:rPr>
      </w:pPr>
    </w:p>
    <w:p w:rsidR="00AD307E" w:rsidRDefault="00AD307E" w:rsidP="00AD307E">
      <w:pPr>
        <w:pStyle w:val="BodyText"/>
        <w:spacing w:before="1"/>
        <w:rPr>
          <w:b/>
          <w:sz w:val="10"/>
        </w:rPr>
      </w:pPr>
    </w:p>
    <w:tbl>
      <w:tblPr>
        <w:tblW w:w="8810" w:type="dxa"/>
        <w:tblInd w:w="387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747"/>
        <w:gridCol w:w="4562"/>
        <w:gridCol w:w="2501"/>
      </w:tblGrid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80"/>
              <w:jc w:val="center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4"/>
              <w:jc w:val="center"/>
              <w:rPr>
                <w:b/>
                <w:sz w:val="19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z w:val="19"/>
              </w:rPr>
              <w:t>LLUSTRATION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1.5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0"/>
              <w:jc w:val="center"/>
              <w:rPr>
                <w:sz w:val="24"/>
              </w:rPr>
            </w:pPr>
            <w:r>
              <w:rPr>
                <w:sz w:val="24"/>
              </w:rPr>
              <w:t>Methodologies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86" w:right="180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161" w:right="1251"/>
              <w:jc w:val="center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80"/>
              <w:jc w:val="center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3"/>
              <w:jc w:val="center"/>
              <w:rPr>
                <w:sz w:val="24"/>
              </w:rPr>
            </w:pPr>
            <w:r>
              <w:rPr>
                <w:sz w:val="24"/>
              </w:rPr>
              <w:t>Mathematical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4.3.1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1"/>
              <w:jc w:val="center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Flow Diagram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4.3.2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228" w:right="1221"/>
              <w:jc w:val="center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Flow Diagram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80"/>
              <w:jc w:val="center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6"/>
              <w:jc w:val="center"/>
              <w:rPr>
                <w:sz w:val="24"/>
              </w:rPr>
            </w:pPr>
            <w:r>
              <w:rPr>
                <w:sz w:val="24"/>
              </w:rPr>
              <w:t>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4.5.1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6"/>
              <w:jc w:val="center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4.5.2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6"/>
              <w:jc w:val="center"/>
              <w:rPr>
                <w:sz w:val="24"/>
              </w:rPr>
            </w:pPr>
            <w:r>
              <w:rPr>
                <w:sz w:val="24"/>
              </w:rPr>
              <w:t>UML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8.2.1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5"/>
              <w:jc w:val="center"/>
              <w:rPr>
                <w:sz w:val="24"/>
              </w:rPr>
            </w:pPr>
            <w:r>
              <w:rPr>
                <w:sz w:val="24"/>
              </w:rPr>
              <w:t>Drone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Parameters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8.2.2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5"/>
              <w:jc w:val="center"/>
              <w:rPr>
                <w:sz w:val="24"/>
              </w:rPr>
            </w:pPr>
            <w:r>
              <w:rPr>
                <w:sz w:val="24"/>
              </w:rPr>
              <w:t>Drone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Delivery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8.2.3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5"/>
              <w:jc w:val="center"/>
              <w:rPr>
                <w:sz w:val="24"/>
              </w:rPr>
            </w:pPr>
            <w:r>
              <w:rPr>
                <w:sz w:val="24"/>
              </w:rPr>
              <w:t>Drone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8.2.4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228" w:right="1225"/>
              <w:jc w:val="center"/>
              <w:rPr>
                <w:sz w:val="24"/>
              </w:rPr>
            </w:pPr>
            <w:r>
              <w:rPr>
                <w:sz w:val="24"/>
              </w:rPr>
              <w:t>Warehouse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</w:tr>
      <w:tr w:rsidR="00AD307E" w:rsidTr="00634A21">
        <w:trPr>
          <w:trHeight w:val="432"/>
        </w:trPr>
        <w:tc>
          <w:tcPr>
            <w:tcW w:w="1747" w:type="dxa"/>
          </w:tcPr>
          <w:p w:rsidR="00AD307E" w:rsidRDefault="00AD307E" w:rsidP="000D35DC">
            <w:pPr>
              <w:pStyle w:val="TableParagraph"/>
              <w:spacing w:line="275" w:lineRule="exact"/>
              <w:ind w:left="186" w:right="178"/>
              <w:jc w:val="center"/>
              <w:rPr>
                <w:sz w:val="24"/>
              </w:rPr>
            </w:pPr>
            <w:r>
              <w:rPr>
                <w:sz w:val="24"/>
              </w:rPr>
              <w:t>8.2.5</w:t>
            </w:r>
          </w:p>
        </w:tc>
        <w:tc>
          <w:tcPr>
            <w:tcW w:w="4562" w:type="dxa"/>
          </w:tcPr>
          <w:p w:rsidR="00AD307E" w:rsidRDefault="00AD307E" w:rsidP="000D35DC">
            <w:pPr>
              <w:pStyle w:val="TableParagraph"/>
              <w:spacing w:line="275" w:lineRule="exact"/>
              <w:ind w:left="1228" w:right="1224"/>
              <w:jc w:val="center"/>
              <w:rPr>
                <w:sz w:val="24"/>
              </w:rPr>
            </w:pPr>
            <w:r>
              <w:rPr>
                <w:sz w:val="24"/>
              </w:rPr>
              <w:t>Admin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Pannel</w:t>
            </w:r>
          </w:p>
        </w:tc>
        <w:tc>
          <w:tcPr>
            <w:tcW w:w="2501" w:type="dxa"/>
          </w:tcPr>
          <w:p w:rsidR="00AD307E" w:rsidRDefault="00AD307E" w:rsidP="000D35DC">
            <w:pPr>
              <w:pStyle w:val="TableParagraph"/>
              <w:spacing w:line="275" w:lineRule="exact"/>
              <w:ind w:left="711" w:right="706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</w:tr>
    </w:tbl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/>
    <w:p w:rsidR="00AD307E" w:rsidRDefault="00AD307E" w:rsidP="00AD307E">
      <w:pPr>
        <w:jc w:val="center"/>
      </w:pPr>
    </w:p>
    <w:p w:rsidR="00AD307E" w:rsidRDefault="00AD307E" w:rsidP="00AD307E">
      <w:pPr>
        <w:jc w:val="center"/>
      </w:pPr>
    </w:p>
    <w:p w:rsidR="00AD307E" w:rsidRDefault="00AD307E" w:rsidP="00AD307E">
      <w:pPr>
        <w:jc w:val="center"/>
      </w:pPr>
    </w:p>
    <w:p w:rsidR="00AD307E" w:rsidRDefault="00AD307E" w:rsidP="00AD307E">
      <w:pPr>
        <w:jc w:val="center"/>
      </w:pPr>
      <w:r>
        <w:t>viii</w:t>
      </w:r>
    </w:p>
    <w:p w:rsidR="00AD307E" w:rsidRDefault="00AD307E" w:rsidP="00AD307E">
      <w:pPr>
        <w:pStyle w:val="Heading1"/>
        <w:ind w:right="3208"/>
      </w:pPr>
      <w:r>
        <w:lastRenderedPageBreak/>
        <w:t>LIST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TABLES</w:t>
      </w:r>
    </w:p>
    <w:p w:rsidR="00AD307E" w:rsidRDefault="00AD307E" w:rsidP="00AD307E">
      <w:pPr>
        <w:pStyle w:val="BodyText"/>
        <w:rPr>
          <w:b/>
          <w:sz w:val="20"/>
        </w:rPr>
      </w:pPr>
    </w:p>
    <w:p w:rsidR="00AD307E" w:rsidRDefault="00AD307E" w:rsidP="00AD307E">
      <w:pPr>
        <w:pStyle w:val="BodyText"/>
        <w:rPr>
          <w:b/>
          <w:sz w:val="20"/>
        </w:rPr>
      </w:pPr>
    </w:p>
    <w:p w:rsidR="00AD307E" w:rsidRDefault="00AD307E" w:rsidP="00AD307E">
      <w:pPr>
        <w:pStyle w:val="BodyText"/>
        <w:spacing w:before="9" w:after="1"/>
        <w:rPr>
          <w:b/>
          <w:sz w:val="13"/>
        </w:rPr>
      </w:pPr>
    </w:p>
    <w:tbl>
      <w:tblPr>
        <w:tblW w:w="8503" w:type="dxa"/>
        <w:tblInd w:w="387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187"/>
        <w:gridCol w:w="3213"/>
        <w:gridCol w:w="2103"/>
      </w:tblGrid>
      <w:tr w:rsidR="00AD307E" w:rsidTr="00634A21">
        <w:trPr>
          <w:trHeight w:val="432"/>
        </w:trPr>
        <w:tc>
          <w:tcPr>
            <w:tcW w:w="3187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07"/>
              <w:rPr>
                <w:b/>
                <w:sz w:val="19"/>
              </w:rPr>
            </w:pPr>
            <w:r>
              <w:rPr>
                <w:b/>
                <w:sz w:val="24"/>
              </w:rPr>
              <w:t>T</w:t>
            </w:r>
            <w:r>
              <w:rPr>
                <w:b/>
                <w:sz w:val="19"/>
              </w:rPr>
              <w:t>ABLE</w:t>
            </w:r>
          </w:p>
        </w:tc>
        <w:tc>
          <w:tcPr>
            <w:tcW w:w="3213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10"/>
              <w:rPr>
                <w:b/>
                <w:sz w:val="19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z w:val="19"/>
              </w:rPr>
              <w:t>LLUSTRATION</w:t>
            </w:r>
          </w:p>
        </w:tc>
        <w:tc>
          <w:tcPr>
            <w:tcW w:w="2103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</w:t>
            </w:r>
            <w:r>
              <w:rPr>
                <w:b/>
                <w:sz w:val="19"/>
              </w:rPr>
              <w:t>AGE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24"/>
              </w:rPr>
              <w:t>N</w:t>
            </w:r>
            <w:r>
              <w:rPr>
                <w:b/>
                <w:sz w:val="19"/>
              </w:rPr>
              <w:t>O</w:t>
            </w:r>
            <w:r>
              <w:rPr>
                <w:b/>
                <w:sz w:val="24"/>
              </w:rPr>
              <w:t>.</w:t>
            </w:r>
          </w:p>
        </w:tc>
      </w:tr>
      <w:tr w:rsidR="00AD307E" w:rsidTr="00634A21">
        <w:trPr>
          <w:trHeight w:val="432"/>
        </w:trPr>
        <w:tc>
          <w:tcPr>
            <w:tcW w:w="3187" w:type="dxa"/>
          </w:tcPr>
          <w:p w:rsidR="00AD307E" w:rsidRDefault="00AD307E" w:rsidP="000D35DC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3213" w:type="dxa"/>
          </w:tcPr>
          <w:p w:rsidR="00AD307E" w:rsidRDefault="00AD307E" w:rsidP="000D35DC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color w:val="000009"/>
                <w:sz w:val="24"/>
              </w:rPr>
              <w:t>Project</w:t>
            </w:r>
            <w:r>
              <w:rPr>
                <w:color w:val="000009"/>
                <w:spacing w:val="-2"/>
                <w:sz w:val="24"/>
              </w:rPr>
              <w:t xml:space="preserve"> </w:t>
            </w:r>
            <w:r>
              <w:rPr>
                <w:color w:val="000009"/>
                <w:sz w:val="24"/>
              </w:rPr>
              <w:t>Schedule</w:t>
            </w:r>
          </w:p>
        </w:tc>
        <w:tc>
          <w:tcPr>
            <w:tcW w:w="2103" w:type="dxa"/>
          </w:tcPr>
          <w:p w:rsidR="00AD307E" w:rsidRDefault="00AD307E" w:rsidP="000D35DC">
            <w:pPr>
              <w:pStyle w:val="TableParagraph"/>
              <w:spacing w:line="275" w:lineRule="exact"/>
              <w:ind w:right="922"/>
              <w:jc w:val="right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AD307E" w:rsidTr="00634A21">
        <w:trPr>
          <w:trHeight w:val="432"/>
        </w:trPr>
        <w:tc>
          <w:tcPr>
            <w:tcW w:w="3187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6.1</w:t>
            </w:r>
          </w:p>
        </w:tc>
        <w:tc>
          <w:tcPr>
            <w:tcW w:w="3213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left="110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Implementation Plan</w:t>
            </w:r>
          </w:p>
        </w:tc>
        <w:tc>
          <w:tcPr>
            <w:tcW w:w="2103" w:type="dxa"/>
          </w:tcPr>
          <w:p w:rsidR="00AD307E" w:rsidRDefault="00AD307E" w:rsidP="000D35DC">
            <w:pPr>
              <w:pStyle w:val="TableParagraph"/>
              <w:spacing w:before="1" w:line="240" w:lineRule="auto"/>
              <w:ind w:right="922"/>
              <w:jc w:val="right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</w:tr>
    </w:tbl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  <w:r>
        <w:rPr>
          <w:b/>
          <w:sz w:val="28"/>
        </w:rPr>
        <w:t>ix</w:t>
      </w: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  <w:sectPr w:rsidR="00AD307E">
          <w:footerReference w:type="default" r:id="rId21"/>
          <w:footerReference w:type="first" r:id="rId22"/>
          <w:pgSz w:w="12240" w:h="15840"/>
          <w:pgMar w:top="1260" w:right="480" w:bottom="1260" w:left="1720" w:header="0" w:footer="981" w:gutter="0"/>
          <w:cols w:space="720"/>
          <w:formProt w:val="0"/>
          <w:docGrid w:linePitch="100" w:charSpace="4096"/>
        </w:sectPr>
      </w:pPr>
    </w:p>
    <w:p w:rsidR="00AD307E" w:rsidRDefault="00AD307E" w:rsidP="00AD307E">
      <w:pPr>
        <w:pStyle w:val="Heading1"/>
        <w:ind w:left="1637" w:right="2101"/>
      </w:pPr>
      <w:r>
        <w:rPr>
          <w:spacing w:val="-1"/>
        </w:rPr>
        <w:lastRenderedPageBreak/>
        <w:t>LIST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ABBREVIATIONS</w:t>
      </w:r>
    </w:p>
    <w:p w:rsidR="00AD307E" w:rsidRDefault="00AD307E" w:rsidP="00AD307E">
      <w:pPr>
        <w:pStyle w:val="BodyText"/>
        <w:rPr>
          <w:b/>
          <w:sz w:val="20"/>
        </w:rPr>
      </w:pPr>
    </w:p>
    <w:p w:rsidR="00AD307E" w:rsidRDefault="00AD307E" w:rsidP="00AD307E">
      <w:pPr>
        <w:pStyle w:val="BodyText"/>
        <w:rPr>
          <w:b/>
          <w:sz w:val="20"/>
        </w:rPr>
      </w:pPr>
    </w:p>
    <w:p w:rsidR="00AD307E" w:rsidRDefault="00AD307E" w:rsidP="00AD307E">
      <w:pPr>
        <w:pStyle w:val="BodyText"/>
        <w:spacing w:before="1"/>
        <w:rPr>
          <w:b/>
          <w:sz w:val="10"/>
        </w:rPr>
      </w:pPr>
    </w:p>
    <w:tbl>
      <w:tblPr>
        <w:tblW w:w="8833" w:type="dxa"/>
        <w:tblInd w:w="375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2097"/>
        <w:gridCol w:w="6736"/>
      </w:tblGrid>
      <w:tr w:rsidR="00AD307E" w:rsidTr="00634A21">
        <w:trPr>
          <w:trHeight w:val="432"/>
        </w:trPr>
        <w:tc>
          <w:tcPr>
            <w:tcW w:w="2097" w:type="dxa"/>
          </w:tcPr>
          <w:p w:rsidR="00AD307E" w:rsidRDefault="00AD307E" w:rsidP="000D35DC">
            <w:pPr>
              <w:pStyle w:val="TableParagraph"/>
              <w:spacing w:line="275" w:lineRule="exact"/>
              <w:ind w:left="88" w:right="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ABBREVIATION</w:t>
            </w:r>
          </w:p>
        </w:tc>
        <w:tc>
          <w:tcPr>
            <w:tcW w:w="6735" w:type="dxa"/>
          </w:tcPr>
          <w:p w:rsidR="00AD307E" w:rsidRDefault="00AD307E" w:rsidP="000D35DC">
            <w:pPr>
              <w:pStyle w:val="TableParagraph"/>
              <w:spacing w:line="275" w:lineRule="exact"/>
              <w:ind w:left="1095" w:right="10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ILLUSTRATION</w:t>
            </w:r>
          </w:p>
        </w:tc>
      </w:tr>
      <w:tr w:rsidR="00AD307E" w:rsidTr="00634A21">
        <w:trPr>
          <w:trHeight w:val="432"/>
        </w:trPr>
        <w:tc>
          <w:tcPr>
            <w:tcW w:w="2097" w:type="dxa"/>
          </w:tcPr>
          <w:p w:rsidR="00AD307E" w:rsidRDefault="00AD307E" w:rsidP="000D35DC">
            <w:pPr>
              <w:pStyle w:val="TableParagraph"/>
              <w:spacing w:line="275" w:lineRule="exact"/>
              <w:ind w:left="88" w:right="78"/>
              <w:jc w:val="center"/>
              <w:rPr>
                <w:sz w:val="24"/>
              </w:rPr>
            </w:pPr>
            <w:r>
              <w:rPr>
                <w:sz w:val="24"/>
              </w:rPr>
              <w:t>CVRP</w:t>
            </w:r>
          </w:p>
        </w:tc>
        <w:tc>
          <w:tcPr>
            <w:tcW w:w="6735" w:type="dxa"/>
          </w:tcPr>
          <w:p w:rsidR="00AD307E" w:rsidRDefault="00AD307E" w:rsidP="000D35DC">
            <w:pPr>
              <w:pStyle w:val="TableParagraph"/>
              <w:spacing w:line="275" w:lineRule="exact"/>
              <w:ind w:left="1095" w:right="1093"/>
              <w:jc w:val="center"/>
              <w:rPr>
                <w:sz w:val="24"/>
              </w:rPr>
            </w:pPr>
            <w:r>
              <w:rPr>
                <w:sz w:val="24"/>
              </w:rPr>
              <w:t>Capacitated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Vehicle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</w:p>
        </w:tc>
      </w:tr>
      <w:tr w:rsidR="00AD307E" w:rsidTr="00634A21">
        <w:trPr>
          <w:trHeight w:val="432"/>
        </w:trPr>
        <w:tc>
          <w:tcPr>
            <w:tcW w:w="2097" w:type="dxa"/>
          </w:tcPr>
          <w:p w:rsidR="00AD307E" w:rsidRDefault="00AD307E" w:rsidP="000D35DC">
            <w:pPr>
              <w:pStyle w:val="TableParagraph"/>
              <w:spacing w:line="275" w:lineRule="exact"/>
              <w:ind w:left="86" w:right="79"/>
              <w:jc w:val="center"/>
              <w:rPr>
                <w:sz w:val="24"/>
              </w:rPr>
            </w:pPr>
            <w:r>
              <w:rPr>
                <w:sz w:val="24"/>
              </w:rPr>
              <w:t>VRP</w:t>
            </w:r>
          </w:p>
        </w:tc>
        <w:tc>
          <w:tcPr>
            <w:tcW w:w="6735" w:type="dxa"/>
          </w:tcPr>
          <w:p w:rsidR="00AD307E" w:rsidRDefault="00AD307E" w:rsidP="000D35DC">
            <w:pPr>
              <w:pStyle w:val="TableParagraph"/>
              <w:spacing w:line="275" w:lineRule="exact"/>
              <w:ind w:left="1095" w:right="1092"/>
              <w:jc w:val="center"/>
              <w:rPr>
                <w:sz w:val="24"/>
              </w:rPr>
            </w:pPr>
            <w:r>
              <w:rPr>
                <w:sz w:val="24"/>
              </w:rPr>
              <w:t>Vehicle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Routing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</w:p>
        </w:tc>
      </w:tr>
      <w:tr w:rsidR="00AD307E" w:rsidTr="00634A21">
        <w:trPr>
          <w:trHeight w:val="432"/>
        </w:trPr>
        <w:tc>
          <w:tcPr>
            <w:tcW w:w="2097" w:type="dxa"/>
          </w:tcPr>
          <w:p w:rsidR="00AD307E" w:rsidRDefault="00AD307E" w:rsidP="000D35DC">
            <w:pPr>
              <w:pStyle w:val="TableParagraph"/>
              <w:spacing w:line="275" w:lineRule="exact"/>
              <w:ind w:left="400"/>
              <w:rPr>
                <w:sz w:val="24"/>
              </w:rPr>
            </w:pPr>
            <w:r>
              <w:rPr>
                <w:sz w:val="24"/>
              </w:rPr>
              <w:t>NSGA-II</w:t>
            </w:r>
          </w:p>
        </w:tc>
        <w:tc>
          <w:tcPr>
            <w:tcW w:w="6735" w:type="dxa"/>
          </w:tcPr>
          <w:p w:rsidR="00AD307E" w:rsidRDefault="00AD307E" w:rsidP="000D35DC">
            <w:pPr>
              <w:pStyle w:val="TableParagraph"/>
              <w:spacing w:line="275" w:lineRule="exact"/>
              <w:ind w:left="1095" w:right="1095"/>
              <w:jc w:val="center"/>
              <w:rPr>
                <w:sz w:val="24"/>
              </w:rPr>
            </w:pPr>
            <w:r>
              <w:rPr>
                <w:sz w:val="24"/>
              </w:rPr>
              <w:t>Non-dominated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</w:p>
        </w:tc>
      </w:tr>
    </w:tbl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</w:pPr>
    </w:p>
    <w:p w:rsidR="00AD307E" w:rsidRDefault="00AD307E" w:rsidP="00AD307E">
      <w:pPr>
        <w:spacing w:before="67"/>
        <w:ind w:left="1637" w:right="2106"/>
        <w:jc w:val="center"/>
        <w:rPr>
          <w:b/>
          <w:sz w:val="28"/>
        </w:rPr>
        <w:sectPr w:rsidR="00AD307E" w:rsidSect="000E5B21">
          <w:footerReference w:type="default" r:id="rId23"/>
          <w:footerReference w:type="first" r:id="rId24"/>
          <w:pgSz w:w="12240" w:h="15840"/>
          <w:pgMar w:top="675" w:right="480" w:bottom="1260" w:left="1720" w:header="0" w:footer="981" w:gutter="0"/>
          <w:cols w:space="720"/>
          <w:formProt w:val="0"/>
          <w:docGrid w:linePitch="100" w:charSpace="4096"/>
        </w:sectPr>
      </w:pPr>
      <w:r>
        <w:rPr>
          <w:b/>
          <w:sz w:val="28"/>
        </w:rPr>
        <w:t>x</w:t>
      </w:r>
    </w:p>
    <w:p w:rsidR="00540E76" w:rsidRDefault="00540E76" w:rsidP="008F3437">
      <w:pPr>
        <w:spacing w:before="67"/>
        <w:ind w:right="2106"/>
        <w:rPr>
          <w:color w:val="0462C1"/>
          <w:u w:val="single" w:color="0462C1"/>
        </w:rPr>
      </w:pPr>
    </w:p>
    <w:sectPr w:rsidR="00540E76" w:rsidSect="008F3437">
      <w:footerReference w:type="default" r:id="rId25"/>
      <w:footerReference w:type="first" r:id="rId26"/>
      <w:pgSz w:w="12240" w:h="15840"/>
      <w:pgMar w:top="900" w:right="480" w:bottom="1180" w:left="1720" w:header="0" w:footer="981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FC5" w:rsidRDefault="00C41FC5">
      <w:r>
        <w:separator/>
      </w:r>
    </w:p>
  </w:endnote>
  <w:endnote w:type="continuationSeparator" w:id="0">
    <w:p w:rsidR="00C41FC5" w:rsidRDefault="00C41F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swiss"/>
    <w:pitch w:val="default"/>
  </w:font>
  <w:font w:name="Roboto">
    <w:altName w:val="Segoe Print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1D" w:rsidRDefault="0009391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 w:rsidP="007A4CEB">
    <w:pPr>
      <w:pStyle w:val="Footer"/>
      <w:jc w:val="center"/>
    </w:pPr>
  </w:p>
  <w:p w:rsidR="000D35DC" w:rsidRDefault="000D35D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1D" w:rsidRDefault="0009391D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>
    <w:pPr>
      <w:pStyle w:val="BodyText"/>
      <w:spacing w:line="12" w:lineRule="auto"/>
      <w:rPr>
        <w:sz w:val="19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 w:rsidP="0083216C">
    <w:pPr>
      <w:pStyle w:val="Footer"/>
      <w:jc w:val="center"/>
    </w:pPr>
  </w:p>
  <w:p w:rsidR="000D35DC" w:rsidRDefault="000D35DC">
    <w:pPr>
      <w:pStyle w:val="BodyText"/>
      <w:spacing w:line="12" w:lineRule="auto"/>
      <w:rPr>
        <w:sz w:val="19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/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>
    <w:pPr>
      <w:pStyle w:val="BodyText"/>
      <w:spacing w:line="12" w:lineRule="auto"/>
      <w:rPr>
        <w:sz w:val="19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/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 w:rsidP="007A4CEB">
    <w:pPr>
      <w:pStyle w:val="Footer"/>
    </w:pPr>
  </w:p>
  <w:p w:rsidR="000D35DC" w:rsidRDefault="000D35DC">
    <w:pPr>
      <w:pStyle w:val="BodyText"/>
      <w:spacing w:line="12" w:lineRule="auto"/>
      <w:rPr>
        <w:sz w:val="19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/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>
    <w:pPr>
      <w:pStyle w:val="BodyText"/>
      <w:spacing w:line="12" w:lineRule="auto"/>
      <w:rPr>
        <w:sz w:val="19"/>
      </w:rPr>
    </w:pPr>
    <w:r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734528" behindDoc="0" locked="0" layoutInCell="1" allowOverlap="1" wp14:anchorId="4EB524AB" wp14:editId="164CA651">
              <wp:simplePos x="0" y="0"/>
              <wp:positionH relativeFrom="column">
                <wp:posOffset>5909310</wp:posOffset>
              </wp:positionH>
              <wp:positionV relativeFrom="paragraph">
                <wp:posOffset>-6873</wp:posOffset>
              </wp:positionV>
              <wp:extent cx="358140" cy="233045"/>
              <wp:effectExtent l="0" t="0" r="3810" b="0"/>
              <wp:wrapNone/>
              <wp:docPr id="102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8140" cy="23304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D35DC" w:rsidRDefault="000D35DC" w:rsidP="00504772">
                          <w:r>
                            <w:t>50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26" type="#_x0000_t202" style="position:absolute;margin-left:465.3pt;margin-top:-.55pt;width:28.2pt;height:18.3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" fillcolor="white [3201]" stroked="f" strokeweight=".5pt">
              <v:textbox>
                <w:txbxContent>
                  <w:p w:rsidR="000D35DC" w:rsidRDefault="000D35DC" w:rsidP="00504772">
                    <w:r>
                      <w:t>50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80256" behindDoc="1" locked="0" layoutInCell="0" allowOverlap="1" wp14:anchorId="15951E03" wp14:editId="14AD0F7E">
              <wp:simplePos x="0" y="0"/>
              <wp:positionH relativeFrom="page">
                <wp:posOffset>824753</wp:posOffset>
              </wp:positionH>
              <wp:positionV relativeFrom="page">
                <wp:posOffset>9251575</wp:posOffset>
              </wp:positionV>
              <wp:extent cx="4858871" cy="412377"/>
              <wp:effectExtent l="0" t="0" r="0" b="0"/>
              <wp:wrapNone/>
              <wp:docPr id="73" name="Frame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58871" cy="412377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:rsidR="000D35DC" w:rsidRPr="002B3A9C" w:rsidRDefault="000D35DC" w:rsidP="000245AF">
                          <w:pPr>
                            <w:pStyle w:val="Footer"/>
                          </w:pPr>
                          <w:r w:rsidRPr="002B3A9C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GHRCEM, Department of </w:t>
                          </w:r>
                          <w:r w:rsidR="0009391D"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>Computer Engineering, 2024</w:t>
                          </w:r>
                          <w:bookmarkStart w:id="6" w:name="_GoBack"/>
                          <w:bookmarkEnd w:id="6"/>
                          <w:r>
                            <w:rPr>
                              <w:color w:val="000000" w:themeColor="text1"/>
                              <w:sz w:val="24"/>
                              <w:szCs w:val="24"/>
                            </w:rPr>
                            <w:t xml:space="preserve">       </w:t>
                          </w:r>
                        </w:p>
                        <w:p w:rsidR="000D35DC" w:rsidRDefault="000D35DC">
                          <w:pPr>
                            <w:pStyle w:val="BodyText"/>
                            <w:spacing w:before="10"/>
                            <w:ind w:left="60"/>
                          </w:pPr>
                        </w:p>
                      </w:txbxContent>
                    </wps:txbx>
                    <wps:bodyPr wrap="square" lIns="0" tIns="0" rIns="0" bIns="0" anchor="t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Frame50" o:spid="_x0000_s1027" type="#_x0000_t202" style="position:absolute;margin-left:64.95pt;margin-top:728.45pt;width:382.6pt;height:32.45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" o:allowincell="f" stroked="f">
              <v:fill opacity="0"/>
              <v:textbox inset="0,0,0,0">
                <w:txbxContent>
                  <w:p w:rsidR="000D35DC" w:rsidRPr="002B3A9C" w:rsidRDefault="000D35DC" w:rsidP="000245AF">
                    <w:pPr>
                      <w:pStyle w:val="Footer"/>
                    </w:pPr>
                    <w:r w:rsidRPr="002B3A9C">
                      <w:rPr>
                        <w:color w:val="000000" w:themeColor="text1"/>
                        <w:sz w:val="24"/>
                        <w:szCs w:val="24"/>
                      </w:rPr>
                      <w:t xml:space="preserve">GHRCEM, Department of </w:t>
                    </w:r>
                    <w:r w:rsidR="0009391D">
                      <w:rPr>
                        <w:color w:val="000000" w:themeColor="text1"/>
                        <w:sz w:val="24"/>
                        <w:szCs w:val="24"/>
                      </w:rPr>
                      <w:t>Computer Engineering, 2024</w:t>
                    </w:r>
                    <w:bookmarkStart w:id="7" w:name="_GoBack"/>
                    <w:bookmarkEnd w:id="7"/>
                    <w:r>
                      <w:rPr>
                        <w:color w:val="000000" w:themeColor="text1"/>
                        <w:sz w:val="24"/>
                        <w:szCs w:val="24"/>
                      </w:rPr>
                      <w:t xml:space="preserve">       </w:t>
                    </w:r>
                  </w:p>
                  <w:p w:rsidR="000D35DC" w:rsidRDefault="000D35DC">
                    <w:pPr>
                      <w:pStyle w:val="BodyText"/>
                      <w:spacing w:before="10"/>
                      <w:ind w:left="6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FC5" w:rsidRDefault="00C41FC5">
      <w:r>
        <w:separator/>
      </w:r>
    </w:p>
  </w:footnote>
  <w:footnote w:type="continuationSeparator" w:id="0">
    <w:p w:rsidR="00C41FC5" w:rsidRDefault="00C41F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1D" w:rsidRDefault="0009391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5DC" w:rsidRDefault="000D35DC" w:rsidP="000E5B21">
    <w:pPr>
      <w:pStyle w:val="Heading1"/>
      <w:ind w:left="0" w:right="308" w:firstLineChars="100" w:firstLine="180"/>
      <w:rPr>
        <w:b w:val="0"/>
        <w:bCs w:val="0"/>
        <w:sz w:val="18"/>
        <w:szCs w:val="18"/>
      </w:rPr>
    </w:pPr>
  </w:p>
  <w:p w:rsidR="000D35DC" w:rsidRDefault="000D35D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391D" w:rsidRDefault="0009391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8.5pt;height:18.75pt;visibility:visible;mso-wrap-style:square" o:bullet="t">
        <v:imagedata r:id="rId1" o:title=""/>
      </v:shape>
    </w:pict>
  </w:numPicBullet>
  <w:abstractNum w:abstractNumId="0">
    <w:nsid w:val="804E4E29"/>
    <w:multiLevelType w:val="multilevel"/>
    <w:tmpl w:val="804E4E29"/>
    <w:lvl w:ilvl="0">
      <w:start w:val="7"/>
      <w:numFmt w:val="decimal"/>
      <w:lvlText w:val="%1"/>
      <w:lvlJc w:val="left"/>
      <w:pPr>
        <w:tabs>
          <w:tab w:val="left" w:pos="0"/>
        </w:tabs>
        <w:ind w:left="73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3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33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45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57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69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8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93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">
    <w:nsid w:val="813A4B87"/>
    <w:multiLevelType w:val="multilevel"/>
    <w:tmpl w:val="813A4B87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nsid w:val="845B5372"/>
    <w:multiLevelType w:val="multilevel"/>
    <w:tmpl w:val="845B5372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3">
    <w:nsid w:val="8461FADE"/>
    <w:multiLevelType w:val="multilevel"/>
    <w:tmpl w:val="8461FADE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4">
    <w:nsid w:val="8CAEB125"/>
    <w:multiLevelType w:val="multilevel"/>
    <w:tmpl w:val="8CAEB125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">
    <w:nsid w:val="91995D4F"/>
    <w:multiLevelType w:val="multilevel"/>
    <w:tmpl w:val="91995D4F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">
    <w:nsid w:val="91B69C97"/>
    <w:multiLevelType w:val="multilevel"/>
    <w:tmpl w:val="91B69C97"/>
    <w:lvl w:ilvl="0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99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88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7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67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7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35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2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">
    <w:nsid w:val="9239341B"/>
    <w:multiLevelType w:val="multilevel"/>
    <w:tmpl w:val="9239341B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8">
    <w:nsid w:val="9288B902"/>
    <w:multiLevelType w:val="multilevel"/>
    <w:tmpl w:val="9288B902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">
    <w:nsid w:val="9377BC45"/>
    <w:multiLevelType w:val="multilevel"/>
    <w:tmpl w:val="9377BC45"/>
    <w:lvl w:ilvl="0">
      <w:start w:val="1"/>
      <w:numFmt w:val="decimal"/>
      <w:lvlText w:val="%1."/>
      <w:lvlJc w:val="left"/>
      <w:pPr>
        <w:tabs>
          <w:tab w:val="left" w:pos="0"/>
        </w:tabs>
        <w:ind w:left="378" w:hanging="255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346" w:hanging="255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312" w:hanging="255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278" w:hanging="255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244" w:hanging="255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210" w:hanging="255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176" w:hanging="255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142" w:hanging="255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108" w:hanging="255"/>
      </w:pPr>
      <w:rPr>
        <w:rFonts w:ascii="Symbol" w:hAnsi="Symbol" w:cs="Symbol" w:hint="default"/>
        <w:lang w:val="en-US" w:eastAsia="en-US" w:bidi="ar-SA"/>
      </w:rPr>
    </w:lvl>
  </w:abstractNum>
  <w:abstractNum w:abstractNumId="10">
    <w:nsid w:val="9ACF65A0"/>
    <w:multiLevelType w:val="multilevel"/>
    <w:tmpl w:val="9ACF65A0"/>
    <w:lvl w:ilvl="0">
      <w:start w:val="1"/>
      <w:numFmt w:val="decimal"/>
      <w:lvlText w:val="%1."/>
      <w:lvlJc w:val="left"/>
      <w:pPr>
        <w:tabs>
          <w:tab w:val="left" w:pos="0"/>
        </w:tabs>
        <w:ind w:left="378" w:hanging="240"/>
      </w:pPr>
      <w:rPr>
        <w:rFonts w:ascii="Times New Roman" w:eastAsia="Times New Roman" w:hAnsi="Times New Roman" w:cs="Times New Roman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346" w:hanging="24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312" w:hanging="24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278" w:hanging="24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244" w:hanging="24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210" w:hanging="24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176" w:hanging="24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142" w:hanging="24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108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11">
    <w:nsid w:val="9C8AC8EF"/>
    <w:multiLevelType w:val="multilevel"/>
    <w:tmpl w:val="9C8AC8EF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0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4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8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2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6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0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2">
    <w:nsid w:val="9D5D7490"/>
    <w:multiLevelType w:val="multilevel"/>
    <w:tmpl w:val="9D5D7490"/>
    <w:lvl w:ilvl="0">
      <w:start w:val="1"/>
      <w:numFmt w:val="decimal"/>
      <w:lvlText w:val="%1."/>
      <w:lvlJc w:val="left"/>
      <w:pPr>
        <w:tabs>
          <w:tab w:val="left" w:pos="0"/>
        </w:tabs>
        <w:ind w:left="378" w:hanging="252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346" w:hanging="252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312" w:hanging="25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278" w:hanging="25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244" w:hanging="25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210" w:hanging="25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176" w:hanging="25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142" w:hanging="25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108" w:hanging="252"/>
      </w:pPr>
      <w:rPr>
        <w:rFonts w:ascii="Symbol" w:hAnsi="Symbol" w:cs="Symbol" w:hint="default"/>
        <w:lang w:val="en-US" w:eastAsia="en-US" w:bidi="ar-SA"/>
      </w:rPr>
    </w:lvl>
  </w:abstractNum>
  <w:abstractNum w:abstractNumId="13">
    <w:nsid w:val="A0C93552"/>
    <w:multiLevelType w:val="multilevel"/>
    <w:tmpl w:val="A0C93552"/>
    <w:lvl w:ilvl="0">
      <w:numFmt w:val="bullet"/>
      <w:lvlText w:val="•"/>
      <w:lvlJc w:val="left"/>
      <w:pPr>
        <w:tabs>
          <w:tab w:val="left" w:pos="0"/>
        </w:tabs>
        <w:ind w:left="7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72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64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57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49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42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34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26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19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4">
    <w:nsid w:val="A0F05207"/>
    <w:multiLevelType w:val="multilevel"/>
    <w:tmpl w:val="A0F05207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5">
    <w:nsid w:val="AAF3F3FA"/>
    <w:multiLevelType w:val="multilevel"/>
    <w:tmpl w:val="AAF3F3FA"/>
    <w:lvl w:ilvl="0">
      <w:start w:val="5"/>
      <w:numFmt w:val="decimal"/>
      <w:lvlText w:val="%1"/>
      <w:lvlJc w:val="left"/>
      <w:pPr>
        <w:tabs>
          <w:tab w:val="left" w:pos="0"/>
        </w:tabs>
        <w:ind w:left="918" w:hanging="540"/>
      </w:pPr>
      <w:rPr>
        <w:lang w:val="en-US" w:eastAsia="en-US" w:bidi="ar-SA"/>
      </w:rPr>
    </w:lvl>
    <w:lvl w:ilvl="1">
      <w:start w:val="2"/>
      <w:numFmt w:val="decimal"/>
      <w:lvlText w:val="%1.%2"/>
      <w:lvlJc w:val="left"/>
      <w:pPr>
        <w:tabs>
          <w:tab w:val="left" w:pos="0"/>
        </w:tabs>
        <w:ind w:left="918" w:hanging="54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918" w:hanging="54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098" w:hanging="360"/>
      </w:pPr>
      <w:rPr>
        <w:rFonts w:ascii="Symbol" w:hAnsi="Symbol" w:cs="Symbol" w:hint="default"/>
        <w:w w:val="99"/>
        <w:sz w:val="20"/>
        <w:szCs w:val="20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0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06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06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05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6">
    <w:nsid w:val="B0ED9BEA"/>
    <w:multiLevelType w:val="multilevel"/>
    <w:tmpl w:val="B0ED9BEA"/>
    <w:lvl w:ilvl="0">
      <w:start w:val="5"/>
      <w:numFmt w:val="decimal"/>
      <w:lvlText w:val="%1"/>
      <w:lvlJc w:val="left"/>
      <w:pPr>
        <w:tabs>
          <w:tab w:val="left" w:pos="0"/>
        </w:tabs>
        <w:ind w:left="918" w:hanging="54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918" w:hanging="54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918" w:hanging="54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0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06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06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05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7">
    <w:nsid w:val="B0F1ACD9"/>
    <w:multiLevelType w:val="multilevel"/>
    <w:tmpl w:val="B0F1ACD9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8">
    <w:nsid w:val="B23A94A9"/>
    <w:multiLevelType w:val="multilevel"/>
    <w:tmpl w:val="B23A94A9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0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4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8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2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6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0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19">
    <w:nsid w:val="B53F3350"/>
    <w:multiLevelType w:val="multilevel"/>
    <w:tmpl w:val="B53F3350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0">
    <w:nsid w:val="B5E306ED"/>
    <w:multiLevelType w:val="multilevel"/>
    <w:tmpl w:val="B5E306ED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Arial MT" w:hAnsi="Arial MT" w:cs="Arial MT" w:hint="default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1">
    <w:nsid w:val="B88D21A8"/>
    <w:multiLevelType w:val="multilevel"/>
    <w:tmpl w:val="B88D21A8"/>
    <w:lvl w:ilvl="0">
      <w:start w:val="1"/>
      <w:numFmt w:val="decimal"/>
      <w:lvlText w:val="%1."/>
      <w:lvlJc w:val="left"/>
      <w:pPr>
        <w:tabs>
          <w:tab w:val="left" w:pos="0"/>
        </w:tabs>
        <w:ind w:left="1458" w:hanging="360"/>
      </w:pPr>
      <w:rPr>
        <w:rFonts w:ascii="Times New Roman" w:eastAsia="Times New Roman" w:hAnsi="Times New Roman" w:cs="Times New Roman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2318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3176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403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892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75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60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46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32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2">
    <w:nsid w:val="B8CEF35B"/>
    <w:multiLevelType w:val="multilevel"/>
    <w:tmpl w:val="B8CEF35B"/>
    <w:lvl w:ilvl="0">
      <w:numFmt w:val="bullet"/>
      <w:lvlText w:val="•"/>
      <w:lvlJc w:val="left"/>
      <w:pPr>
        <w:tabs>
          <w:tab w:val="left" w:pos="0"/>
        </w:tabs>
        <w:ind w:left="509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6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30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5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60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25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90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55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20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23">
    <w:nsid w:val="BB64CFA9"/>
    <w:multiLevelType w:val="multilevel"/>
    <w:tmpl w:val="BB64CFA9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0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4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8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2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6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0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4">
    <w:nsid w:val="BCECA0B4"/>
    <w:multiLevelType w:val="multilevel"/>
    <w:tmpl w:val="BCECA0B4"/>
    <w:lvl w:ilvl="0">
      <w:start w:val="8"/>
      <w:numFmt w:val="decimal"/>
      <w:lvlText w:val="%1"/>
      <w:lvlJc w:val="left"/>
      <w:pPr>
        <w:tabs>
          <w:tab w:val="left" w:pos="0"/>
        </w:tabs>
        <w:ind w:left="37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37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08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0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06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06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05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5">
    <w:nsid w:val="BDA1395C"/>
    <w:multiLevelType w:val="multilevel"/>
    <w:tmpl w:val="BDA1395C"/>
    <w:lvl w:ilvl="0">
      <w:start w:val="5"/>
      <w:numFmt w:val="decimal"/>
      <w:lvlText w:val="%1"/>
      <w:lvlJc w:val="left"/>
      <w:pPr>
        <w:tabs>
          <w:tab w:val="left" w:pos="0"/>
        </w:tabs>
        <w:ind w:left="73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3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08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0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06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06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05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6">
    <w:nsid w:val="BE8A4F4C"/>
    <w:multiLevelType w:val="multilevel"/>
    <w:tmpl w:val="BE8A4F4C"/>
    <w:lvl w:ilvl="0">
      <w:start w:val="6"/>
      <w:numFmt w:val="decimal"/>
      <w:lvlText w:val="%1"/>
      <w:lvlJc w:val="left"/>
      <w:pPr>
        <w:tabs>
          <w:tab w:val="left" w:pos="0"/>
        </w:tabs>
        <w:ind w:left="73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3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1098" w:hanging="360"/>
      </w:pPr>
      <w:rPr>
        <w:rFonts w:ascii="Symbol" w:hAnsi="Symbol" w:cs="Symbol" w:hint="default"/>
        <w:w w:val="99"/>
        <w:sz w:val="20"/>
        <w:szCs w:val="20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08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08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073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066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06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053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7">
    <w:nsid w:val="BE923771"/>
    <w:multiLevelType w:val="multilevel"/>
    <w:tmpl w:val="BE923771"/>
    <w:lvl w:ilvl="0">
      <w:numFmt w:val="bullet"/>
      <w:lvlText w:val="•"/>
      <w:lvlJc w:val="left"/>
      <w:pPr>
        <w:tabs>
          <w:tab w:val="left" w:pos="0"/>
        </w:tabs>
        <w:ind w:left="503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28">
    <w:nsid w:val="BF205925"/>
    <w:multiLevelType w:val="multilevel"/>
    <w:tmpl w:val="BF205925"/>
    <w:lvl w:ilvl="0">
      <w:numFmt w:val="bullet"/>
      <w:lvlText w:val="•"/>
      <w:lvlJc w:val="left"/>
      <w:pPr>
        <w:tabs>
          <w:tab w:val="left" w:pos="0"/>
        </w:tabs>
        <w:ind w:left="509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6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30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5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60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25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90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55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20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29">
    <w:nsid w:val="C0915F4F"/>
    <w:multiLevelType w:val="multilevel"/>
    <w:tmpl w:val="C0915F4F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0">
    <w:nsid w:val="C4E0D24A"/>
    <w:multiLevelType w:val="multilevel"/>
    <w:tmpl w:val="C4E0D24A"/>
    <w:lvl w:ilvl="0">
      <w:start w:val="3"/>
      <w:numFmt w:val="decimal"/>
      <w:lvlText w:val="%1"/>
      <w:lvlJc w:val="left"/>
      <w:pPr>
        <w:tabs>
          <w:tab w:val="left" w:pos="0"/>
        </w:tabs>
        <w:ind w:left="73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3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918" w:hanging="54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3335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4452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5570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6687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7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1">
    <w:nsid w:val="C8879AEF"/>
    <w:multiLevelType w:val="multilevel"/>
    <w:tmpl w:val="C8879AEF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2">
    <w:nsid w:val="CF092B84"/>
    <w:multiLevelType w:val="multilevel"/>
    <w:tmpl w:val="CF092B84"/>
    <w:lvl w:ilvl="0">
      <w:numFmt w:val="bullet"/>
      <w:lvlText w:val=""/>
      <w:lvlJc w:val="left"/>
      <w:pPr>
        <w:tabs>
          <w:tab w:val="left" w:pos="0"/>
        </w:tabs>
        <w:ind w:left="1098" w:hanging="360"/>
      </w:pPr>
      <w:rPr>
        <w:rFonts w:ascii="Symbol" w:hAnsi="Symbol" w:cs="Symbol" w:hint="default"/>
        <w:w w:val="99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336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4102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484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558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6328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7071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813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55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3">
    <w:nsid w:val="D1EB1714"/>
    <w:multiLevelType w:val="multilevel"/>
    <w:tmpl w:val="D1EB1714"/>
    <w:lvl w:ilvl="0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99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88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7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67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7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35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2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4">
    <w:nsid w:val="D7D140E4"/>
    <w:multiLevelType w:val="multilevel"/>
    <w:tmpl w:val="D7D140E4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35">
    <w:nsid w:val="D7F9FE59"/>
    <w:multiLevelType w:val="multilevel"/>
    <w:tmpl w:val="D7F9FE59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6">
    <w:nsid w:val="DAD3A854"/>
    <w:multiLevelType w:val="multilevel"/>
    <w:tmpl w:val="DAD3A854"/>
    <w:lvl w:ilvl="0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99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88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7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67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7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35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2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7">
    <w:nsid w:val="DCBA6B53"/>
    <w:multiLevelType w:val="multilevel"/>
    <w:tmpl w:val="DCBA6B53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8">
    <w:nsid w:val="E093A4B0"/>
    <w:multiLevelType w:val="multilevel"/>
    <w:tmpl w:val="E093A4B0"/>
    <w:lvl w:ilvl="0">
      <w:numFmt w:val="bullet"/>
      <w:lvlText w:val="•"/>
      <w:lvlJc w:val="left"/>
      <w:pPr>
        <w:tabs>
          <w:tab w:val="left" w:pos="0"/>
        </w:tabs>
        <w:ind w:left="506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58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6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74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33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91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49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0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66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39">
    <w:nsid w:val="E504947C"/>
    <w:multiLevelType w:val="multilevel"/>
    <w:tmpl w:val="E504947C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0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4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8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2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6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0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0">
    <w:nsid w:val="E7B27C5B"/>
    <w:multiLevelType w:val="multilevel"/>
    <w:tmpl w:val="E7B27C5B"/>
    <w:lvl w:ilvl="0">
      <w:start w:val="1"/>
      <w:numFmt w:val="decimal"/>
      <w:lvlText w:val="%1."/>
      <w:lvlJc w:val="left"/>
      <w:pPr>
        <w:tabs>
          <w:tab w:val="left" w:pos="0"/>
        </w:tabs>
        <w:ind w:left="1458" w:hanging="360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2318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3176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403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892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75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60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46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32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1">
    <w:nsid w:val="F0E89278"/>
    <w:multiLevelType w:val="multilevel"/>
    <w:tmpl w:val="F0E89278"/>
    <w:lvl w:ilvl="0">
      <w:numFmt w:val="bullet"/>
      <w:lvlText w:val="•"/>
      <w:lvlJc w:val="left"/>
      <w:pPr>
        <w:tabs>
          <w:tab w:val="left" w:pos="0"/>
        </w:tabs>
        <w:ind w:left="507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7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51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027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203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79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54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30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906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42">
    <w:nsid w:val="F4B5D9F5"/>
    <w:multiLevelType w:val="multilevel"/>
    <w:tmpl w:val="F4B5D9F5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43">
    <w:nsid w:val="F585BF25"/>
    <w:multiLevelType w:val="multilevel"/>
    <w:tmpl w:val="F585BF25"/>
    <w:lvl w:ilvl="0">
      <w:start w:val="1"/>
      <w:numFmt w:val="decimal"/>
      <w:lvlText w:val="%1."/>
      <w:lvlJc w:val="left"/>
      <w:pPr>
        <w:tabs>
          <w:tab w:val="left" w:pos="0"/>
        </w:tabs>
        <w:ind w:left="1098" w:hanging="360"/>
      </w:pPr>
      <w:rPr>
        <w:rFonts w:ascii="Times New Roman" w:eastAsia="Times New Roman" w:hAnsi="Times New Roman" w:cs="Times New Roman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99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88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7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67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7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35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2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4">
    <w:nsid w:val="F689643B"/>
    <w:multiLevelType w:val="multilevel"/>
    <w:tmpl w:val="F689643B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5">
    <w:nsid w:val="F7735DC9"/>
    <w:multiLevelType w:val="multilevel"/>
    <w:tmpl w:val="F7735DC9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0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4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8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2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6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0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6">
    <w:nsid w:val="FEC2EA36"/>
    <w:multiLevelType w:val="multilevel"/>
    <w:tmpl w:val="FEC2EA36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7">
    <w:nsid w:val="0053208E"/>
    <w:multiLevelType w:val="multilevel"/>
    <w:tmpl w:val="0053208E"/>
    <w:lvl w:ilvl="0">
      <w:start w:val="1"/>
      <w:numFmt w:val="decimal"/>
      <w:lvlText w:val="%1"/>
      <w:lvlJc w:val="left"/>
      <w:pPr>
        <w:tabs>
          <w:tab w:val="left" w:pos="0"/>
        </w:tabs>
        <w:ind w:left="73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3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918" w:hanging="540"/>
      </w:pPr>
      <w:rPr>
        <w:b/>
        <w:bCs/>
        <w:w w:val="100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0"/>
        </w:tabs>
        <w:ind w:left="145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3605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4677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5750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6822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789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8">
    <w:nsid w:val="0248C179"/>
    <w:multiLevelType w:val="multilevel"/>
    <w:tmpl w:val="0248C179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9">
    <w:nsid w:val="03A63A41"/>
    <w:multiLevelType w:val="multilevel"/>
    <w:tmpl w:val="03A63A41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0">
    <w:nsid w:val="03D62ECE"/>
    <w:multiLevelType w:val="multilevel"/>
    <w:tmpl w:val="03D62ECE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51">
    <w:nsid w:val="0709FD3E"/>
    <w:multiLevelType w:val="multilevel"/>
    <w:tmpl w:val="0709FD3E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2">
    <w:nsid w:val="0CEF100B"/>
    <w:multiLevelType w:val="multilevel"/>
    <w:tmpl w:val="0CEF100B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3">
    <w:nsid w:val="0E640482"/>
    <w:multiLevelType w:val="multilevel"/>
    <w:tmpl w:val="0E640482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4">
    <w:nsid w:val="0F9F9CCA"/>
    <w:multiLevelType w:val="multilevel"/>
    <w:tmpl w:val="0F9F9CCA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5">
    <w:nsid w:val="12EADF99"/>
    <w:multiLevelType w:val="multilevel"/>
    <w:tmpl w:val="12EADF99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6">
    <w:nsid w:val="1450273B"/>
    <w:multiLevelType w:val="multilevel"/>
    <w:tmpl w:val="1450273B"/>
    <w:lvl w:ilvl="0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994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888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7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676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7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4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35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25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7">
    <w:nsid w:val="18F74015"/>
    <w:multiLevelType w:val="multilevel"/>
    <w:tmpl w:val="18F74015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8">
    <w:nsid w:val="1ACDE60F"/>
    <w:multiLevelType w:val="multilevel"/>
    <w:tmpl w:val="1ACDE60F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59">
    <w:nsid w:val="1BCBBCF0"/>
    <w:multiLevelType w:val="multilevel"/>
    <w:tmpl w:val="1BCBBCF0"/>
    <w:lvl w:ilvl="0">
      <w:start w:val="1"/>
      <w:numFmt w:val="decimal"/>
      <w:lvlText w:val="%1."/>
      <w:lvlJc w:val="left"/>
      <w:pPr>
        <w:tabs>
          <w:tab w:val="left" w:pos="0"/>
        </w:tabs>
        <w:ind w:left="618" w:hanging="240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562" w:hanging="24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504" w:hanging="24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446" w:hanging="24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388" w:hanging="24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330" w:hanging="24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272" w:hanging="24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214" w:hanging="24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156" w:hanging="240"/>
      </w:pPr>
      <w:rPr>
        <w:rFonts w:ascii="Symbol" w:hAnsi="Symbol" w:cs="Symbol" w:hint="default"/>
        <w:lang w:val="en-US" w:eastAsia="en-US" w:bidi="ar-SA"/>
      </w:rPr>
    </w:lvl>
  </w:abstractNum>
  <w:abstractNum w:abstractNumId="60">
    <w:nsid w:val="1C257C7B"/>
    <w:multiLevelType w:val="multilevel"/>
    <w:tmpl w:val="1C257C7B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1">
    <w:nsid w:val="23E97754"/>
    <w:multiLevelType w:val="multilevel"/>
    <w:tmpl w:val="23E97754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62">
    <w:nsid w:val="243FCF68"/>
    <w:multiLevelType w:val="multilevel"/>
    <w:tmpl w:val="243FCF68"/>
    <w:lvl w:ilvl="0">
      <w:numFmt w:val="bullet"/>
      <w:lvlText w:val="•"/>
      <w:lvlJc w:val="left"/>
      <w:pPr>
        <w:tabs>
          <w:tab w:val="left" w:pos="0"/>
        </w:tabs>
        <w:ind w:left="504" w:hanging="392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65" w:hanging="392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30" w:hanging="392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5" w:hanging="392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60" w:hanging="392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25" w:hanging="392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90" w:hanging="392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55" w:hanging="392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20" w:hanging="392"/>
      </w:pPr>
      <w:rPr>
        <w:rFonts w:ascii="Symbol" w:hAnsi="Symbol" w:cs="Symbol" w:hint="default"/>
        <w:lang w:val="en-US" w:eastAsia="en-US" w:bidi="ar-SA"/>
      </w:rPr>
    </w:lvl>
  </w:abstractNum>
  <w:abstractNum w:abstractNumId="63">
    <w:nsid w:val="2470EC97"/>
    <w:multiLevelType w:val="multilevel"/>
    <w:tmpl w:val="2470EC97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4">
    <w:nsid w:val="25B654F3"/>
    <w:multiLevelType w:val="multilevel"/>
    <w:tmpl w:val="25B654F3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5">
    <w:nsid w:val="2A8F537B"/>
    <w:multiLevelType w:val="multilevel"/>
    <w:tmpl w:val="2A8F537B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6">
    <w:nsid w:val="2F2D79CE"/>
    <w:multiLevelType w:val="multilevel"/>
    <w:tmpl w:val="2F2D79CE"/>
    <w:lvl w:ilvl="0">
      <w:start w:val="1"/>
      <w:numFmt w:val="decimal"/>
      <w:lvlText w:val="%1."/>
      <w:lvlJc w:val="left"/>
      <w:pPr>
        <w:tabs>
          <w:tab w:val="left" w:pos="0"/>
        </w:tabs>
        <w:ind w:left="1458" w:hanging="360"/>
      </w:pPr>
      <w:rPr>
        <w:rFonts w:ascii="Times New Roman" w:eastAsia="Times New Roman" w:hAnsi="Times New Roman" w:cs="Times New Roman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2318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3176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4034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892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75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60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46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32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67">
    <w:nsid w:val="30A0AC00"/>
    <w:multiLevelType w:val="multilevel"/>
    <w:tmpl w:val="30A0AC00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68">
    <w:nsid w:val="30FC5B15"/>
    <w:multiLevelType w:val="multilevel"/>
    <w:tmpl w:val="30FC5B15"/>
    <w:lvl w:ilvl="0">
      <w:numFmt w:val="bullet"/>
      <w:lvlText w:val="•"/>
      <w:lvlJc w:val="left"/>
      <w:pPr>
        <w:tabs>
          <w:tab w:val="left" w:pos="0"/>
        </w:tabs>
        <w:ind w:left="509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6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30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5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60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25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90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55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20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69">
    <w:nsid w:val="322D85CA"/>
    <w:multiLevelType w:val="multilevel"/>
    <w:tmpl w:val="322D85CA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70">
    <w:nsid w:val="32A7AF2D"/>
    <w:multiLevelType w:val="multilevel"/>
    <w:tmpl w:val="32A7AF2D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1">
    <w:nsid w:val="35E83B33"/>
    <w:multiLevelType w:val="multilevel"/>
    <w:tmpl w:val="35E83B33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0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41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882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23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64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05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4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8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2">
    <w:nsid w:val="39A0D9AC"/>
    <w:multiLevelType w:val="multilevel"/>
    <w:tmpl w:val="39A0D9AC"/>
    <w:lvl w:ilvl="0">
      <w:numFmt w:val="bullet"/>
      <w:lvlText w:val="•"/>
      <w:lvlJc w:val="left"/>
      <w:pPr>
        <w:tabs>
          <w:tab w:val="left" w:pos="0"/>
        </w:tabs>
        <w:ind w:left="514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93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67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041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215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89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62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36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910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73">
    <w:nsid w:val="3B8127DF"/>
    <w:multiLevelType w:val="multilevel"/>
    <w:tmpl w:val="3B8127DF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4">
    <w:nsid w:val="40B249F9"/>
    <w:multiLevelType w:val="multilevel"/>
    <w:tmpl w:val="40B249F9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5">
    <w:nsid w:val="46A08BB8"/>
    <w:multiLevelType w:val="multilevel"/>
    <w:tmpl w:val="46A08BB8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76">
    <w:nsid w:val="4C1BAE26"/>
    <w:multiLevelType w:val="multilevel"/>
    <w:tmpl w:val="4C1BAE26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77">
    <w:nsid w:val="4C3D7A74"/>
    <w:multiLevelType w:val="multilevel"/>
    <w:tmpl w:val="4C3D7A74"/>
    <w:lvl w:ilvl="0">
      <w:numFmt w:val="bullet"/>
      <w:lvlText w:val="•"/>
      <w:lvlJc w:val="left"/>
      <w:pPr>
        <w:tabs>
          <w:tab w:val="left" w:pos="0"/>
        </w:tabs>
        <w:ind w:left="507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7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51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027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203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79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54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30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906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78">
    <w:nsid w:val="4D4DC07F"/>
    <w:multiLevelType w:val="multilevel"/>
    <w:tmpl w:val="4D4DC07F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79">
    <w:nsid w:val="4D94DA66"/>
    <w:multiLevelType w:val="multilevel"/>
    <w:tmpl w:val="4D94DA66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0">
    <w:nsid w:val="58765686"/>
    <w:multiLevelType w:val="multilevel"/>
    <w:tmpl w:val="58765686"/>
    <w:lvl w:ilvl="0">
      <w:numFmt w:val="bullet"/>
      <w:lvlText w:val="•"/>
      <w:lvlJc w:val="left"/>
      <w:pPr>
        <w:tabs>
          <w:tab w:val="left" w:pos="0"/>
        </w:tabs>
        <w:ind w:left="470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0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00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60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21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8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41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02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62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1">
    <w:nsid w:val="59ADCABA"/>
    <w:multiLevelType w:val="multilevel"/>
    <w:tmpl w:val="59ADCABA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2">
    <w:nsid w:val="59EEFD2A"/>
    <w:multiLevelType w:val="multilevel"/>
    <w:tmpl w:val="59EEFD2A"/>
    <w:lvl w:ilvl="0">
      <w:start w:val="4"/>
      <w:numFmt w:val="decimal"/>
      <w:lvlText w:val="%1"/>
      <w:lvlJc w:val="left"/>
      <w:pPr>
        <w:tabs>
          <w:tab w:val="left" w:pos="0"/>
        </w:tabs>
        <w:ind w:left="738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left" w:pos="0"/>
        </w:tabs>
        <w:ind w:left="738" w:hanging="36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600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530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460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390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320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250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18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3">
    <w:nsid w:val="5A241D34"/>
    <w:multiLevelType w:val="multilevel"/>
    <w:tmpl w:val="5A241D34"/>
    <w:lvl w:ilvl="0">
      <w:numFmt w:val="bullet"/>
      <w:lvlText w:val="•"/>
      <w:lvlJc w:val="left"/>
      <w:pPr>
        <w:tabs>
          <w:tab w:val="left" w:pos="0"/>
        </w:tabs>
        <w:ind w:left="509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6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30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5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60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25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90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55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20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84">
    <w:nsid w:val="5C04C65A"/>
    <w:multiLevelType w:val="singleLevel"/>
    <w:tmpl w:val="5C04C65A"/>
    <w:lvl w:ilvl="0">
      <w:start w:val="1"/>
      <w:numFmt w:val="decimal"/>
      <w:suff w:val="space"/>
      <w:lvlText w:val="%1."/>
      <w:lvlJc w:val="left"/>
    </w:lvl>
  </w:abstractNum>
  <w:abstractNum w:abstractNumId="85">
    <w:nsid w:val="5E29AB5A"/>
    <w:multiLevelType w:val="multilevel"/>
    <w:tmpl w:val="5E29AB5A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6">
    <w:nsid w:val="5FFFB1A7"/>
    <w:multiLevelType w:val="multilevel"/>
    <w:tmpl w:val="5FFFB1A7"/>
    <w:lvl w:ilvl="0">
      <w:numFmt w:val="bullet"/>
      <w:lvlText w:val="•"/>
      <w:lvlJc w:val="left"/>
      <w:pPr>
        <w:tabs>
          <w:tab w:val="left" w:pos="0"/>
        </w:tabs>
        <w:ind w:left="507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75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51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027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203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79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54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30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906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87">
    <w:nsid w:val="60382F6E"/>
    <w:multiLevelType w:val="multilevel"/>
    <w:tmpl w:val="60382F6E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88">
    <w:nsid w:val="629F7852"/>
    <w:multiLevelType w:val="multilevel"/>
    <w:tmpl w:val="629F7852"/>
    <w:lvl w:ilvl="0">
      <w:numFmt w:val="bullet"/>
      <w:lvlText w:val="•"/>
      <w:lvlJc w:val="left"/>
      <w:pPr>
        <w:tabs>
          <w:tab w:val="left" w:pos="0"/>
        </w:tabs>
        <w:ind w:left="506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58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6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74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33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91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49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0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66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89">
    <w:nsid w:val="65CD0074"/>
    <w:multiLevelType w:val="multilevel"/>
    <w:tmpl w:val="65CD0074"/>
    <w:lvl w:ilvl="0">
      <w:numFmt w:val="bullet"/>
      <w:lvlText w:val="•"/>
      <w:lvlJc w:val="left"/>
      <w:pPr>
        <w:tabs>
          <w:tab w:val="left" w:pos="0"/>
        </w:tabs>
        <w:ind w:left="468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22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8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46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0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271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33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59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75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0">
    <w:nsid w:val="68B298F7"/>
    <w:multiLevelType w:val="multilevel"/>
    <w:tmpl w:val="68B298F7"/>
    <w:lvl w:ilvl="0">
      <w:start w:val="6"/>
      <w:numFmt w:val="decimal"/>
      <w:lvlText w:val="%1"/>
      <w:lvlJc w:val="left"/>
      <w:pPr>
        <w:tabs>
          <w:tab w:val="left" w:pos="0"/>
        </w:tabs>
        <w:ind w:left="918" w:hanging="540"/>
      </w:pPr>
      <w:rPr>
        <w:lang w:val="en-US" w:eastAsia="en-US" w:bidi="ar-SA"/>
      </w:rPr>
    </w:lvl>
    <w:lvl w:ilvl="1">
      <w:start w:val="3"/>
      <w:numFmt w:val="decimal"/>
      <w:lvlText w:val="%1.%2"/>
      <w:lvlJc w:val="left"/>
      <w:pPr>
        <w:tabs>
          <w:tab w:val="left" w:pos="0"/>
        </w:tabs>
        <w:ind w:left="918" w:hanging="54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left" w:pos="0"/>
        </w:tabs>
        <w:ind w:left="918" w:hanging="540"/>
      </w:pPr>
      <w:rPr>
        <w:rFonts w:ascii="Times New Roman" w:eastAsia="Times New Roman" w:hAnsi="Times New Roman" w:cs="Times New Roman"/>
        <w:b/>
        <w:b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tabs>
          <w:tab w:val="left" w:pos="0"/>
        </w:tabs>
        <w:ind w:left="1098" w:hanging="360"/>
      </w:pPr>
      <w:rPr>
        <w:rFonts w:ascii="Arial MT" w:hAnsi="Arial MT" w:cs="Arial MT" w:hint="default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tabs>
          <w:tab w:val="left" w:pos="0"/>
        </w:tabs>
        <w:ind w:left="1818" w:hanging="720"/>
      </w:pPr>
      <w:rPr>
        <w:rFonts w:ascii="Arial MT" w:hAnsi="Arial MT" w:cs="Arial MT" w:hint="default"/>
        <w:w w:val="100"/>
        <w:sz w:val="24"/>
        <w:szCs w:val="24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4902" w:hanging="7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5930" w:hanging="7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6957" w:hanging="7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7985" w:hanging="720"/>
      </w:pPr>
      <w:rPr>
        <w:rFonts w:ascii="Symbol" w:hAnsi="Symbol" w:cs="Symbol" w:hint="default"/>
        <w:lang w:val="en-US" w:eastAsia="en-US" w:bidi="ar-SA"/>
      </w:rPr>
    </w:lvl>
  </w:abstractNum>
  <w:abstractNum w:abstractNumId="91">
    <w:nsid w:val="700FDCEF"/>
    <w:multiLevelType w:val="multilevel"/>
    <w:tmpl w:val="700FDCEF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2">
    <w:nsid w:val="72183CF9"/>
    <w:multiLevelType w:val="multilevel"/>
    <w:tmpl w:val="72183CF9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3">
    <w:nsid w:val="74C28B35"/>
    <w:multiLevelType w:val="multilevel"/>
    <w:tmpl w:val="74C28B35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abstractNum w:abstractNumId="94">
    <w:nsid w:val="77633216"/>
    <w:multiLevelType w:val="multilevel"/>
    <w:tmpl w:val="77633216"/>
    <w:lvl w:ilvl="0">
      <w:start w:val="1"/>
      <w:numFmt w:val="decimal"/>
      <w:lvlText w:val="%1."/>
      <w:lvlJc w:val="left"/>
      <w:pPr>
        <w:tabs>
          <w:tab w:val="left" w:pos="0"/>
        </w:tabs>
        <w:ind w:left="1098" w:hanging="420"/>
      </w:pPr>
      <w:rPr>
        <w:rFonts w:ascii="Times New Roman" w:eastAsia="Times New Roman" w:hAnsi="Times New Roman" w:cs="Times New Roman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1994" w:hanging="42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2888" w:hanging="42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3782" w:hanging="42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4676" w:hanging="42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5570" w:hanging="42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6464" w:hanging="42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7358" w:hanging="42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8252" w:hanging="420"/>
      </w:pPr>
      <w:rPr>
        <w:rFonts w:ascii="Symbol" w:hAnsi="Symbol" w:cs="Symbol" w:hint="default"/>
        <w:lang w:val="en-US" w:eastAsia="en-US" w:bidi="ar-SA"/>
      </w:rPr>
    </w:lvl>
  </w:abstractNum>
  <w:abstractNum w:abstractNumId="95">
    <w:nsid w:val="77ECEA79"/>
    <w:multiLevelType w:val="multilevel"/>
    <w:tmpl w:val="77ECEA79"/>
    <w:lvl w:ilvl="0">
      <w:numFmt w:val="bullet"/>
      <w:lvlText w:val="•"/>
      <w:lvlJc w:val="left"/>
      <w:pPr>
        <w:tabs>
          <w:tab w:val="left" w:pos="0"/>
        </w:tabs>
        <w:ind w:left="51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93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67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104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215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8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6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36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91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6">
    <w:nsid w:val="79AA4FA4"/>
    <w:multiLevelType w:val="multilevel"/>
    <w:tmpl w:val="79AA4FA4"/>
    <w:lvl w:ilvl="0">
      <w:numFmt w:val="bullet"/>
      <w:lvlText w:val="•"/>
      <w:lvlJc w:val="left"/>
      <w:pPr>
        <w:tabs>
          <w:tab w:val="left" w:pos="0"/>
        </w:tabs>
        <w:ind w:left="469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9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9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99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79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59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538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718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9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7">
    <w:nsid w:val="7C246926"/>
    <w:multiLevelType w:val="multilevel"/>
    <w:tmpl w:val="7C246926"/>
    <w:lvl w:ilvl="0">
      <w:numFmt w:val="bullet"/>
      <w:lvlText w:val="•"/>
      <w:lvlJc w:val="left"/>
      <w:pPr>
        <w:tabs>
          <w:tab w:val="left" w:pos="0"/>
        </w:tabs>
        <w:ind w:left="471" w:hanging="360"/>
      </w:pPr>
      <w:rPr>
        <w:rFonts w:ascii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47" w:hanging="360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814" w:hanging="360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81" w:hanging="360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148" w:hanging="360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315" w:hanging="360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482" w:hanging="360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649" w:hanging="360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81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98">
    <w:nsid w:val="7DEC2089"/>
    <w:multiLevelType w:val="multilevel"/>
    <w:tmpl w:val="7DEC2089"/>
    <w:lvl w:ilvl="0">
      <w:numFmt w:val="bullet"/>
      <w:lvlText w:val="•"/>
      <w:lvlJc w:val="left"/>
      <w:pPr>
        <w:tabs>
          <w:tab w:val="left" w:pos="0"/>
        </w:tabs>
        <w:ind w:left="508" w:hanging="396"/>
      </w:pPr>
      <w:rPr>
        <w:rFonts w:ascii="Cambria" w:hAnsi="Cambria" w:cs="Cambria" w:hint="default"/>
        <w:w w:val="100"/>
        <w:sz w:val="17"/>
        <w:szCs w:val="17"/>
        <w:lang w:val="en-US" w:eastAsia="en-US" w:bidi="ar-SA"/>
      </w:rPr>
    </w:lvl>
    <w:lvl w:ilvl="1">
      <w:numFmt w:val="bullet"/>
      <w:lvlText w:val=""/>
      <w:lvlJc w:val="left"/>
      <w:pPr>
        <w:tabs>
          <w:tab w:val="left" w:pos="0"/>
        </w:tabs>
        <w:ind w:left="636" w:hanging="396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left" w:pos="0"/>
        </w:tabs>
        <w:ind w:left="773" w:hanging="396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left" w:pos="0"/>
        </w:tabs>
        <w:ind w:left="910" w:hanging="396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left" w:pos="0"/>
        </w:tabs>
        <w:ind w:left="1047" w:hanging="396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left" w:pos="0"/>
        </w:tabs>
        <w:ind w:left="1184" w:hanging="396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left" w:pos="0"/>
        </w:tabs>
        <w:ind w:left="1321" w:hanging="396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left" w:pos="0"/>
        </w:tabs>
        <w:ind w:left="1458" w:hanging="396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left" w:pos="0"/>
        </w:tabs>
        <w:ind w:left="1595" w:hanging="396"/>
      </w:pPr>
      <w:rPr>
        <w:rFonts w:ascii="Symbol" w:hAnsi="Symbol" w:cs="Symbol" w:hint="default"/>
        <w:lang w:val="en-US" w:eastAsia="en-US" w:bidi="ar-SA"/>
      </w:rPr>
    </w:lvl>
  </w:abstractNum>
  <w:num w:numId="1">
    <w:abstractNumId w:val="84"/>
  </w:num>
  <w:num w:numId="2">
    <w:abstractNumId w:val="47"/>
  </w:num>
  <w:num w:numId="3">
    <w:abstractNumId w:val="32"/>
  </w:num>
  <w:num w:numId="4">
    <w:abstractNumId w:val="81"/>
  </w:num>
  <w:num w:numId="5">
    <w:abstractNumId w:val="28"/>
  </w:num>
  <w:num w:numId="6">
    <w:abstractNumId w:val="20"/>
  </w:num>
  <w:num w:numId="7">
    <w:abstractNumId w:val="50"/>
  </w:num>
  <w:num w:numId="8">
    <w:abstractNumId w:val="64"/>
  </w:num>
  <w:num w:numId="9">
    <w:abstractNumId w:val="92"/>
  </w:num>
  <w:num w:numId="10">
    <w:abstractNumId w:val="48"/>
  </w:num>
  <w:num w:numId="11">
    <w:abstractNumId w:val="7"/>
  </w:num>
  <w:num w:numId="12">
    <w:abstractNumId w:val="65"/>
  </w:num>
  <w:num w:numId="13">
    <w:abstractNumId w:val="83"/>
  </w:num>
  <w:num w:numId="14">
    <w:abstractNumId w:val="31"/>
  </w:num>
  <w:num w:numId="15">
    <w:abstractNumId w:val="78"/>
  </w:num>
  <w:num w:numId="16">
    <w:abstractNumId w:val="42"/>
  </w:num>
  <w:num w:numId="17">
    <w:abstractNumId w:val="63"/>
  </w:num>
  <w:num w:numId="18">
    <w:abstractNumId w:val="37"/>
  </w:num>
  <w:num w:numId="19">
    <w:abstractNumId w:val="35"/>
  </w:num>
  <w:num w:numId="20">
    <w:abstractNumId w:val="11"/>
  </w:num>
  <w:num w:numId="21">
    <w:abstractNumId w:val="76"/>
  </w:num>
  <w:num w:numId="22">
    <w:abstractNumId w:val="87"/>
  </w:num>
  <w:num w:numId="23">
    <w:abstractNumId w:val="53"/>
  </w:num>
  <w:num w:numId="24">
    <w:abstractNumId w:val="75"/>
  </w:num>
  <w:num w:numId="25">
    <w:abstractNumId w:val="17"/>
  </w:num>
  <w:num w:numId="26">
    <w:abstractNumId w:val="97"/>
  </w:num>
  <w:num w:numId="27">
    <w:abstractNumId w:val="95"/>
  </w:num>
  <w:num w:numId="28">
    <w:abstractNumId w:val="27"/>
  </w:num>
  <w:num w:numId="29">
    <w:abstractNumId w:val="88"/>
  </w:num>
  <w:num w:numId="30">
    <w:abstractNumId w:val="8"/>
  </w:num>
  <w:num w:numId="31">
    <w:abstractNumId w:val="72"/>
  </w:num>
  <w:num w:numId="32">
    <w:abstractNumId w:val="3"/>
  </w:num>
  <w:num w:numId="33">
    <w:abstractNumId w:val="80"/>
  </w:num>
  <w:num w:numId="34">
    <w:abstractNumId w:val="98"/>
  </w:num>
  <w:num w:numId="35">
    <w:abstractNumId w:val="1"/>
  </w:num>
  <w:num w:numId="36">
    <w:abstractNumId w:val="62"/>
  </w:num>
  <w:num w:numId="37">
    <w:abstractNumId w:val="79"/>
  </w:num>
  <w:num w:numId="38">
    <w:abstractNumId w:val="45"/>
  </w:num>
  <w:num w:numId="39">
    <w:abstractNumId w:val="38"/>
  </w:num>
  <w:num w:numId="40">
    <w:abstractNumId w:val="68"/>
  </w:num>
  <w:num w:numId="41">
    <w:abstractNumId w:val="96"/>
  </w:num>
  <w:num w:numId="42">
    <w:abstractNumId w:val="23"/>
  </w:num>
  <w:num w:numId="43">
    <w:abstractNumId w:val="5"/>
  </w:num>
  <w:num w:numId="44">
    <w:abstractNumId w:val="22"/>
  </w:num>
  <w:num w:numId="45">
    <w:abstractNumId w:val="85"/>
  </w:num>
  <w:num w:numId="46">
    <w:abstractNumId w:val="2"/>
  </w:num>
  <w:num w:numId="47">
    <w:abstractNumId w:val="58"/>
  </w:num>
  <w:num w:numId="48">
    <w:abstractNumId w:val="4"/>
  </w:num>
  <w:num w:numId="49">
    <w:abstractNumId w:val="86"/>
  </w:num>
  <w:num w:numId="50">
    <w:abstractNumId w:val="93"/>
  </w:num>
  <w:num w:numId="51">
    <w:abstractNumId w:val="77"/>
  </w:num>
  <w:num w:numId="52">
    <w:abstractNumId w:val="69"/>
  </w:num>
  <w:num w:numId="53">
    <w:abstractNumId w:val="89"/>
  </w:num>
  <w:num w:numId="54">
    <w:abstractNumId w:val="51"/>
  </w:num>
  <w:num w:numId="55">
    <w:abstractNumId w:val="52"/>
  </w:num>
  <w:num w:numId="56">
    <w:abstractNumId w:val="34"/>
  </w:num>
  <w:num w:numId="57">
    <w:abstractNumId w:val="70"/>
  </w:num>
  <w:num w:numId="58">
    <w:abstractNumId w:val="60"/>
  </w:num>
  <w:num w:numId="59">
    <w:abstractNumId w:val="41"/>
  </w:num>
  <w:num w:numId="60">
    <w:abstractNumId w:val="61"/>
  </w:num>
  <w:num w:numId="61">
    <w:abstractNumId w:val="19"/>
  </w:num>
  <w:num w:numId="62">
    <w:abstractNumId w:val="74"/>
  </w:num>
  <w:num w:numId="63">
    <w:abstractNumId w:val="54"/>
  </w:num>
  <w:num w:numId="64">
    <w:abstractNumId w:val="71"/>
  </w:num>
  <w:num w:numId="65">
    <w:abstractNumId w:val="49"/>
  </w:num>
  <w:num w:numId="66">
    <w:abstractNumId w:val="29"/>
  </w:num>
  <w:num w:numId="67">
    <w:abstractNumId w:val="55"/>
  </w:num>
  <w:num w:numId="68">
    <w:abstractNumId w:val="18"/>
  </w:num>
  <w:num w:numId="69">
    <w:abstractNumId w:val="73"/>
  </w:num>
  <w:num w:numId="70">
    <w:abstractNumId w:val="14"/>
  </w:num>
  <w:num w:numId="71">
    <w:abstractNumId w:val="44"/>
  </w:num>
  <w:num w:numId="72">
    <w:abstractNumId w:val="67"/>
  </w:num>
  <w:num w:numId="73">
    <w:abstractNumId w:val="46"/>
  </w:num>
  <w:num w:numId="74">
    <w:abstractNumId w:val="57"/>
  </w:num>
  <w:num w:numId="75">
    <w:abstractNumId w:val="91"/>
  </w:num>
  <w:num w:numId="76">
    <w:abstractNumId w:val="39"/>
  </w:num>
  <w:num w:numId="77">
    <w:abstractNumId w:val="30"/>
  </w:num>
  <w:num w:numId="78">
    <w:abstractNumId w:val="13"/>
  </w:num>
  <w:num w:numId="79">
    <w:abstractNumId w:val="94"/>
  </w:num>
  <w:num w:numId="80">
    <w:abstractNumId w:val="36"/>
  </w:num>
  <w:num w:numId="81">
    <w:abstractNumId w:val="21"/>
  </w:num>
  <w:num w:numId="82">
    <w:abstractNumId w:val="66"/>
  </w:num>
  <w:num w:numId="83">
    <w:abstractNumId w:val="40"/>
  </w:num>
  <w:num w:numId="84">
    <w:abstractNumId w:val="10"/>
  </w:num>
  <w:num w:numId="85">
    <w:abstractNumId w:val="82"/>
  </w:num>
  <w:num w:numId="86">
    <w:abstractNumId w:val="25"/>
  </w:num>
  <w:num w:numId="87">
    <w:abstractNumId w:val="16"/>
  </w:num>
  <w:num w:numId="88">
    <w:abstractNumId w:val="9"/>
  </w:num>
  <w:num w:numId="89">
    <w:abstractNumId w:val="12"/>
  </w:num>
  <w:num w:numId="90">
    <w:abstractNumId w:val="15"/>
  </w:num>
  <w:num w:numId="91">
    <w:abstractNumId w:val="6"/>
  </w:num>
  <w:num w:numId="92">
    <w:abstractNumId w:val="59"/>
  </w:num>
  <w:num w:numId="93">
    <w:abstractNumId w:val="26"/>
  </w:num>
  <w:num w:numId="94">
    <w:abstractNumId w:val="56"/>
  </w:num>
  <w:num w:numId="95">
    <w:abstractNumId w:val="33"/>
  </w:num>
  <w:num w:numId="96">
    <w:abstractNumId w:val="90"/>
  </w:num>
  <w:num w:numId="97">
    <w:abstractNumId w:val="0"/>
  </w:num>
  <w:num w:numId="98">
    <w:abstractNumId w:val="24"/>
  </w:num>
  <w:num w:numId="99">
    <w:abstractNumId w:val="4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40E76"/>
    <w:rsid w:val="000245AF"/>
    <w:rsid w:val="000820B0"/>
    <w:rsid w:val="0009391D"/>
    <w:rsid w:val="000B2377"/>
    <w:rsid w:val="000D35DC"/>
    <w:rsid w:val="000E5B21"/>
    <w:rsid w:val="000F1ED0"/>
    <w:rsid w:val="00102CC2"/>
    <w:rsid w:val="00183344"/>
    <w:rsid w:val="0019241E"/>
    <w:rsid w:val="00222608"/>
    <w:rsid w:val="002A5D83"/>
    <w:rsid w:val="002B3A9C"/>
    <w:rsid w:val="00321278"/>
    <w:rsid w:val="00353792"/>
    <w:rsid w:val="00384DE7"/>
    <w:rsid w:val="00424706"/>
    <w:rsid w:val="004B1F52"/>
    <w:rsid w:val="004B356F"/>
    <w:rsid w:val="00504772"/>
    <w:rsid w:val="00540E76"/>
    <w:rsid w:val="005A79BF"/>
    <w:rsid w:val="00634A21"/>
    <w:rsid w:val="006574CC"/>
    <w:rsid w:val="006A0C8D"/>
    <w:rsid w:val="006A65E5"/>
    <w:rsid w:val="007A4CEB"/>
    <w:rsid w:val="007A4FDC"/>
    <w:rsid w:val="007A744E"/>
    <w:rsid w:val="0083216C"/>
    <w:rsid w:val="008765F1"/>
    <w:rsid w:val="00886BFA"/>
    <w:rsid w:val="008C299A"/>
    <w:rsid w:val="008F3437"/>
    <w:rsid w:val="009E4587"/>
    <w:rsid w:val="009F6ECD"/>
    <w:rsid w:val="00A004F7"/>
    <w:rsid w:val="00A41919"/>
    <w:rsid w:val="00A87FE5"/>
    <w:rsid w:val="00AD307E"/>
    <w:rsid w:val="00B6585B"/>
    <w:rsid w:val="00C41FC5"/>
    <w:rsid w:val="00CB0005"/>
    <w:rsid w:val="00CD194C"/>
    <w:rsid w:val="00D87F86"/>
    <w:rsid w:val="00DB54C5"/>
    <w:rsid w:val="00E30FBD"/>
    <w:rsid w:val="00E92C6F"/>
    <w:rsid w:val="00EA7109"/>
    <w:rsid w:val="00F72CBA"/>
    <w:rsid w:val="00F9354E"/>
    <w:rsid w:val="049B210D"/>
    <w:rsid w:val="06374CBF"/>
    <w:rsid w:val="081848D5"/>
    <w:rsid w:val="14BC6B21"/>
    <w:rsid w:val="1B1D5607"/>
    <w:rsid w:val="1C1C6C07"/>
    <w:rsid w:val="215F0650"/>
    <w:rsid w:val="235F2397"/>
    <w:rsid w:val="2EA81517"/>
    <w:rsid w:val="3B7E1EAE"/>
    <w:rsid w:val="3B8A0490"/>
    <w:rsid w:val="3E317495"/>
    <w:rsid w:val="402F14D9"/>
    <w:rsid w:val="404F4392"/>
    <w:rsid w:val="4BA53B29"/>
    <w:rsid w:val="4C2A5F81"/>
    <w:rsid w:val="4FEE5732"/>
    <w:rsid w:val="5F6A22FB"/>
    <w:rsid w:val="5F775CBC"/>
    <w:rsid w:val="615B1FAA"/>
    <w:rsid w:val="66B76211"/>
    <w:rsid w:val="726C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unhideWhenUsed="0"/>
    <w:lsdException w:name="caption" w:semiHidden="0" w:uiPriority="0" w:unhideWhenUsed="0" w:qFormat="1"/>
    <w:lsdException w:name="List" w:semiHidden="0" w:uiPriority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2743" w:right="320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8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Footer">
    <w:name w:val="footer"/>
    <w:basedOn w:val="HeaderandFooter"/>
    <w:link w:val="FooterChar"/>
    <w:uiPriority w:val="99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Roboto" w:hAnsi="Liberation Sans" w:cs="Roboto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1"/>
    <w:qFormat/>
    <w:pPr>
      <w:ind w:left="1098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4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41E"/>
    <w:rPr>
      <w:rFonts w:ascii="Tahoma" w:eastAsia="Times New Roman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B6585B"/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B3A9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765F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E5B21"/>
    <w:rPr>
      <w:rFonts w:ascii="Times New Roman" w:eastAsia="Times New Roman" w:hAnsi="Times New Roman" w:cs="Times New Roman"/>
      <w:sz w:val="18"/>
      <w:szCs w:val="18"/>
    </w:rPr>
  </w:style>
  <w:style w:type="paragraph" w:customStyle="1" w:styleId="Default">
    <w:name w:val="Default"/>
    <w:rsid w:val="000D35D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semiHidden="0" w:unhideWhenUsed="0"/>
    <w:lsdException w:name="caption" w:semiHidden="0" w:uiPriority="0" w:unhideWhenUsed="0" w:qFormat="1"/>
    <w:lsdException w:name="List" w:semiHidden="0" w:uiPriority="0" w:unhideWhenUsed="0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2743" w:right="3209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8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Footer">
    <w:name w:val="footer"/>
    <w:basedOn w:val="HeaderandFooter"/>
    <w:link w:val="FooterChar"/>
    <w:uiPriority w:val="99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Roboto" w:hAnsi="Liberation Sans" w:cs="Roboto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1"/>
    <w:qFormat/>
    <w:pPr>
      <w:ind w:left="1098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4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41E"/>
    <w:rPr>
      <w:rFonts w:ascii="Tahoma" w:eastAsia="Times New Roman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B6585B"/>
    <w:rPr>
      <w:rFonts w:ascii="Times New Roman" w:eastAsia="Times New Roman" w:hAnsi="Times New Roman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B3A9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8765F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0E5B21"/>
    <w:rPr>
      <w:rFonts w:ascii="Times New Roman" w:eastAsia="Times New Roman" w:hAnsi="Times New Roman" w:cs="Times New Roman"/>
      <w:sz w:val="18"/>
      <w:szCs w:val="18"/>
    </w:rPr>
  </w:style>
  <w:style w:type="paragraph" w:customStyle="1" w:styleId="Default">
    <w:name w:val="Default"/>
    <w:rsid w:val="000D35D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oter" Target="footer12.xml"/><Relationship Id="rId3" Type="http://schemas.openxmlformats.org/officeDocument/2006/relationships/numbering" Target="numbering.xml"/><Relationship Id="rId21" Type="http://schemas.openxmlformats.org/officeDocument/2006/relationships/footer" Target="footer7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footer" Target="footer11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24" Type="http://schemas.openxmlformats.org/officeDocument/2006/relationships/footer" Target="footer10.xml"/><Relationship Id="rId5" Type="http://schemas.microsoft.com/office/2007/relationships/stylesWithEffects" Target="stylesWithEffects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footer" Target="footer8.xm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CB7E0D-F209-4522-9E29-0BEC11BA6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10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Sinhgad College of Engineering , Pune</vt:lpstr>
    </vt:vector>
  </TitlesOfParts>
  <Company>HP</Company>
  <LinksUpToDate>false</LinksUpToDate>
  <CharactersWithSpaces>7777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Sinhgad College of Engineering , Pune</dc:title>
  <dc:creator>skn</dc:creator>
  <cp:lastModifiedBy>lenovo</cp:lastModifiedBy>
  <cp:revision>23</cp:revision>
  <cp:lastPrinted>2024-03-11T09:52:00Z</cp:lastPrinted>
  <dcterms:created xsi:type="dcterms:W3CDTF">2024-09-30T06:42:00Z</dcterms:created>
  <dcterms:modified xsi:type="dcterms:W3CDTF">2024-10-11T07:43:00Z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2023-10-16T00:00:00Z</vt:filetime>
  </property>
  <property fmtid="{D5CDD505-2E9C-101B-9397-08002B2CF9AE}" pid="5" name="KSOProductBuildVer">
    <vt:lpwstr>1033-12.2.0.13266</vt:lpwstr>
  </property>
  <property fmtid="{D5CDD505-2E9C-101B-9397-08002B2CF9AE}" pid="6" name="ICV">
    <vt:lpwstr>1BC27AC595944A7ABB2BBA4000469F27_12</vt:lpwstr>
  </property>
</Properties>
</file>